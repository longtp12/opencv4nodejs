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58240" behindDoc="0" locked="0" layoutInCell="1" allowOverlap="1" wp14:anchorId="3470755F" wp14:editId="5F9EB884">
                <wp:simplePos x="0" y="0"/>
                <wp:positionH relativeFrom="column">
                  <wp:posOffset>-80645</wp:posOffset>
                </wp:positionH>
                <wp:positionV relativeFrom="paragraph">
                  <wp:posOffset>-21590</wp:posOffset>
                </wp:positionV>
                <wp:extent cx="1653871" cy="1394460"/>
                <wp:effectExtent l="0" t="0" r="22860" b="15240"/>
                <wp:wrapNone/>
                <wp:docPr id="11" name="Text Box 11"/>
                <wp:cNvGraphicFramePr/>
                <a:graphic xmlns:a="http://schemas.openxmlformats.org/drawingml/2006/main">
                  <a:graphicData uri="http://schemas.microsoft.com/office/word/2010/wordprocessingShape">
                    <wps:wsp>
                      <wps:cNvSpPr txBox="1"/>
                      <wps:spPr>
                        <a:xfrm>
                          <a:off x="0" y="0"/>
                          <a:ext cx="1653871" cy="1394460"/>
                        </a:xfrm>
                        <a:prstGeom prst="rect">
                          <a:avLst/>
                        </a:prstGeom>
                        <a:solidFill>
                          <a:schemeClr val="lt1"/>
                        </a:solidFill>
                        <a:ln w="6350">
                          <a:solidFill>
                            <a:prstClr val="black"/>
                          </a:solidFill>
                        </a:ln>
                      </wps:spPr>
                      <wps:txbx>
                        <w:txbxContent>
                          <w:p w14:paraId="43F0BF96" w14:textId="58D1D95C" w:rsidR="001501A9" w:rsidRDefault="001501A9">
                            <w:pPr>
                              <w:rPr>
                                <w:b/>
                                <w:i/>
                                <w:color w:val="C00000"/>
                              </w:rPr>
                            </w:pPr>
                            <w:r w:rsidRPr="001501A9">
                              <w:rPr>
                                <w:b/>
                                <w:i/>
                                <w:color w:val="C00000"/>
                              </w:rPr>
                              <w:t>My Company Logo</w:t>
                            </w:r>
                          </w:p>
                          <w:p w14:paraId="058C7E8F" w14:textId="484BBE87" w:rsidR="00D81076" w:rsidRPr="001501A9" w:rsidRDefault="00D81076">
                            <w:pPr>
                              <w:rPr>
                                <w:b/>
                                <w:i/>
                                <w:color w:val="C00000"/>
                              </w:rPr>
                            </w:pPr>
                            <w:r>
                              <w:rPr>
                                <w:noProof/>
                              </w:rPr>
                              <w:drawing>
                                <wp:inline distT="0" distB="0" distL="0" distR="0" wp14:anchorId="36B3472F" wp14:editId="48E4E46D">
                                  <wp:extent cx="1440180" cy="1036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1036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109.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" fillcolor="white [3201]" strokeweight=".5pt">
                <v:textbox>
                  <w:txbxContent>
                    <w:p w14:paraId="43F0BF96" w14:textId="58D1D95C" w:rsidR="001501A9" w:rsidRDefault="001501A9">
                      <w:pPr>
                        <w:rPr>
                          <w:b/>
                          <w:i/>
                          <w:color w:val="C00000"/>
                        </w:rPr>
                      </w:pPr>
                      <w:r w:rsidRPr="001501A9">
                        <w:rPr>
                          <w:b/>
                          <w:i/>
                          <w:color w:val="C00000"/>
                        </w:rPr>
                        <w:t>My Company Logo</w:t>
                      </w:r>
                    </w:p>
                    <w:p w14:paraId="058C7E8F" w14:textId="484BBE87" w:rsidR="00D81076" w:rsidRPr="001501A9" w:rsidRDefault="00D81076">
                      <w:pPr>
                        <w:rPr>
                          <w:b/>
                          <w:i/>
                          <w:color w:val="C00000"/>
                        </w:rPr>
                      </w:pPr>
                      <w:r>
                        <w:rPr>
                          <w:noProof/>
                        </w:rPr>
                        <w:drawing>
                          <wp:inline distT="0" distB="0" distL="0" distR="0" wp14:anchorId="36B3472F" wp14:editId="48E4E46D">
                            <wp:extent cx="1440180" cy="1036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1036320"/>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30738DC4"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0604A2">
        <w:rPr>
          <w:rFonts w:cs="Arial"/>
          <w:b/>
          <w:color w:val="951B13"/>
          <w:sz w:val="58"/>
          <w:szCs w:val="48"/>
        </w:rPr>
        <w:t>Ước lượng dự án nguồn mở</w:t>
      </w:r>
      <w:r>
        <w:rPr>
          <w:rFonts w:cs="Arial"/>
          <w:b/>
          <w:color w:val="951B13"/>
          <w:sz w:val="58"/>
          <w:szCs w:val="48"/>
        </w:rPr>
        <w:fldChar w:fldCharType="end"/>
      </w:r>
      <w:r w:rsidR="00010D52">
        <w:rPr>
          <w:rFonts w:cs="Arial"/>
          <w:b/>
          <w:color w:val="951B13"/>
          <w:sz w:val="58"/>
          <w:szCs w:val="48"/>
        </w:rPr>
        <w:t xml:space="preserve"> </w:t>
      </w:r>
    </w:p>
    <w:p w14:paraId="56AB61EB" w14:textId="642386A9" w:rsidR="00F34A9B" w:rsidRPr="00FC6802" w:rsidRDefault="000800BD">
      <w:pPr>
        <w:spacing w:after="80"/>
        <w:rPr>
          <w:rFonts w:cs="Tahoma"/>
          <w:b/>
          <w:i/>
          <w:iCs/>
          <w:color w:val="951B13"/>
          <w:sz w:val="42"/>
          <w:szCs w:val="42"/>
          <w:lang w:val="vi-VN"/>
        </w:rPr>
      </w:pPr>
      <w:r w:rsidRPr="00FC6802">
        <w:rPr>
          <w:rFonts w:cs="Tahoma"/>
          <w:b/>
          <w:i/>
          <w:sz w:val="42"/>
          <w:szCs w:val="42"/>
        </w:rPr>
        <w:fldChar w:fldCharType="begin"/>
      </w:r>
      <w:r w:rsidRPr="00FC6802">
        <w:rPr>
          <w:rFonts w:cs="Tahoma"/>
          <w:b/>
          <w:i/>
          <w:sz w:val="42"/>
          <w:szCs w:val="42"/>
        </w:rPr>
        <w:instrText xml:space="preserve"> SUBJECT   \* MERGEFORMAT </w:instrText>
      </w:r>
      <w:r w:rsidRPr="00FC6802">
        <w:rPr>
          <w:rFonts w:cs="Tahoma"/>
          <w:b/>
          <w:i/>
          <w:sz w:val="42"/>
          <w:szCs w:val="42"/>
        </w:rPr>
        <w:fldChar w:fldCharType="separate"/>
      </w:r>
      <w:r w:rsidR="000604A2" w:rsidRPr="00FC6802">
        <w:rPr>
          <w:rFonts w:cs="Tahoma"/>
          <w:b/>
          <w:i/>
          <w:sz w:val="42"/>
          <w:szCs w:val="42"/>
        </w:rPr>
        <w:t>Tên dự án nguồn mở</w:t>
      </w:r>
      <w:r w:rsidRPr="00FC6802">
        <w:rPr>
          <w:rFonts w:cs="Tahoma"/>
          <w:b/>
          <w:i/>
          <w:sz w:val="42"/>
          <w:szCs w:val="42"/>
        </w:rPr>
        <w:fldChar w:fldCharType="end"/>
      </w:r>
      <w:r w:rsidR="00D81076" w:rsidRPr="00FC6802">
        <w:rPr>
          <w:rFonts w:cs="Tahoma"/>
          <w:b/>
          <w:i/>
          <w:sz w:val="42"/>
          <w:szCs w:val="42"/>
        </w:rPr>
        <w:t>:</w:t>
      </w:r>
      <w:r w:rsidR="00FC6802">
        <w:rPr>
          <w:rFonts w:cs="Tahoma"/>
          <w:b/>
          <w:i/>
          <w:sz w:val="42"/>
          <w:szCs w:val="42"/>
          <w:lang w:val="vi-VN"/>
        </w:rPr>
        <w:t xml:space="preserve"> </w:t>
      </w:r>
      <w:r w:rsidR="00FC6802" w:rsidRPr="00FC6802">
        <w:rPr>
          <w:rFonts w:cs="Tahoma"/>
          <w:b/>
          <w:i/>
          <w:sz w:val="42"/>
          <w:szCs w:val="42"/>
          <w:lang w:val="vi-VN"/>
        </w:rPr>
        <w:t xml:space="preserve">cung cấp chương trình nhận diện đối tượng thông qua hình ảnh và </w:t>
      </w:r>
      <w:proofErr w:type="gramStart"/>
      <w:r w:rsidR="00FC6802" w:rsidRPr="00FC6802">
        <w:rPr>
          <w:rFonts w:cs="Tahoma"/>
          <w:b/>
          <w:i/>
          <w:sz w:val="42"/>
          <w:szCs w:val="42"/>
          <w:lang w:val="vi-VN"/>
        </w:rPr>
        <w:t>video</w:t>
      </w:r>
      <w:r w:rsidR="00A03939">
        <w:rPr>
          <w:rFonts w:cs="Tahoma"/>
          <w:b/>
          <w:i/>
          <w:sz w:val="42"/>
          <w:szCs w:val="42"/>
          <w:lang w:val="vi-VN"/>
        </w:rPr>
        <w:t xml:space="preserve"> .</w:t>
      </w:r>
      <w:proofErr w:type="gramEnd"/>
    </w:p>
    <w:p w14:paraId="07D84872" w14:textId="20C7968B" w:rsidR="00F34A9B" w:rsidRDefault="00F34A9B" w:rsidP="00E83396">
      <w:r>
        <w:rPr>
          <w:i/>
        </w:rPr>
        <w:t>[</w:t>
      </w:r>
      <w:r w:rsidR="003C0262">
        <w:rPr>
          <w:i/>
        </w:rPr>
        <w:t>Link GitHub nguồn:</w:t>
      </w:r>
      <w:r w:rsidR="00D81076" w:rsidRPr="00D81076">
        <w:t xml:space="preserve"> </w:t>
      </w:r>
      <w:r w:rsidR="00D81076" w:rsidRPr="00D81076">
        <w:rPr>
          <w:i/>
        </w:rPr>
        <w:t>https://github.com/longtp12/opencv4nodejs</w:t>
      </w:r>
      <w:r w:rsidR="003C0262">
        <w:rPr>
          <w:i/>
        </w:rPr>
        <w:t>………………</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35CE1D88" w14:textId="3BD507FA" w:rsidR="007C3070"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90500035" w:history="1">
        <w:r w:rsidR="007C3070" w:rsidRPr="008366DA">
          <w:rPr>
            <w:rStyle w:val="Hyperlink"/>
            <w:noProof/>
          </w:rPr>
          <w:t>1.</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Giới thiệu dự án</w:t>
        </w:r>
        <w:r w:rsidR="007C3070">
          <w:rPr>
            <w:noProof/>
            <w:webHidden/>
          </w:rPr>
          <w:tab/>
        </w:r>
        <w:r w:rsidR="007C3070">
          <w:rPr>
            <w:noProof/>
            <w:webHidden/>
          </w:rPr>
          <w:fldChar w:fldCharType="begin"/>
        </w:r>
        <w:r w:rsidR="007C3070">
          <w:rPr>
            <w:noProof/>
            <w:webHidden/>
          </w:rPr>
          <w:instrText xml:space="preserve"> PAGEREF _Toc90500035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3F4FAA65" w14:textId="0BC54131" w:rsidR="007C3070" w:rsidRDefault="0012446D">
      <w:pPr>
        <w:pStyle w:val="TOC2"/>
        <w:rPr>
          <w:rFonts w:asciiTheme="minorHAnsi" w:eastAsiaTheme="minorEastAsia" w:hAnsiTheme="minorHAnsi" w:cstheme="minorBidi"/>
          <w:noProof/>
          <w:sz w:val="22"/>
          <w:szCs w:val="22"/>
          <w:lang w:eastAsia="en-US" w:bidi="ar-SA"/>
        </w:rPr>
      </w:pPr>
      <w:hyperlink w:anchor="_Toc90500036" w:history="1">
        <w:r w:rsidR="007C3070" w:rsidRPr="008366DA">
          <w:rPr>
            <w:rStyle w:val="Hyperlink"/>
            <w:rFonts w:cs="Tahoma"/>
            <w:noProof/>
          </w:rPr>
          <w:t>1.1.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Mô tả dự án</w:t>
        </w:r>
        <w:r w:rsidR="007C3070">
          <w:rPr>
            <w:noProof/>
            <w:webHidden/>
          </w:rPr>
          <w:tab/>
        </w:r>
        <w:r w:rsidR="007C3070">
          <w:rPr>
            <w:noProof/>
            <w:webHidden/>
          </w:rPr>
          <w:fldChar w:fldCharType="begin"/>
        </w:r>
        <w:r w:rsidR="007C3070">
          <w:rPr>
            <w:noProof/>
            <w:webHidden/>
          </w:rPr>
          <w:instrText xml:space="preserve"> PAGEREF _Toc90500036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6E48C32C" w14:textId="0389F164" w:rsidR="007C3070" w:rsidRDefault="0012446D">
      <w:pPr>
        <w:pStyle w:val="TOC2"/>
        <w:rPr>
          <w:rFonts w:asciiTheme="minorHAnsi" w:eastAsiaTheme="minorEastAsia" w:hAnsiTheme="minorHAnsi" w:cstheme="minorBidi"/>
          <w:noProof/>
          <w:sz w:val="22"/>
          <w:szCs w:val="22"/>
          <w:lang w:eastAsia="en-US" w:bidi="ar-SA"/>
        </w:rPr>
      </w:pPr>
      <w:hyperlink w:anchor="_Toc90500037" w:history="1">
        <w:r w:rsidR="007C3070" w:rsidRPr="008366DA">
          <w:rPr>
            <w:rStyle w:val="Hyperlink"/>
            <w:rFonts w:cs="Tahoma"/>
            <w:noProof/>
          </w:rPr>
          <w:t>1.2.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Công cụ quản lý</w:t>
        </w:r>
        <w:r w:rsidR="007C3070">
          <w:rPr>
            <w:noProof/>
            <w:webHidden/>
          </w:rPr>
          <w:tab/>
        </w:r>
        <w:r w:rsidR="007C3070">
          <w:rPr>
            <w:noProof/>
            <w:webHidden/>
          </w:rPr>
          <w:fldChar w:fldCharType="begin"/>
        </w:r>
        <w:r w:rsidR="007C3070">
          <w:rPr>
            <w:noProof/>
            <w:webHidden/>
          </w:rPr>
          <w:instrText xml:space="preserve"> PAGEREF _Toc90500037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7874710F" w14:textId="4A9C47D7"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38" w:history="1">
        <w:r w:rsidR="007C3070" w:rsidRPr="008366DA">
          <w:rPr>
            <w:rStyle w:val="Hyperlink"/>
            <w:noProof/>
          </w:rPr>
          <w:t>2.</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Các nhân sự tham gia dự án</w:t>
        </w:r>
        <w:r w:rsidR="007C3070">
          <w:rPr>
            <w:noProof/>
            <w:webHidden/>
          </w:rPr>
          <w:tab/>
        </w:r>
        <w:r w:rsidR="007C3070">
          <w:rPr>
            <w:noProof/>
            <w:webHidden/>
          </w:rPr>
          <w:fldChar w:fldCharType="begin"/>
        </w:r>
        <w:r w:rsidR="007C3070">
          <w:rPr>
            <w:noProof/>
            <w:webHidden/>
          </w:rPr>
          <w:instrText xml:space="preserve"> PAGEREF _Toc90500038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262232E1" w14:textId="64B79420" w:rsidR="007C3070" w:rsidRDefault="0012446D">
      <w:pPr>
        <w:pStyle w:val="TOC2"/>
        <w:rPr>
          <w:rFonts w:asciiTheme="minorHAnsi" w:eastAsiaTheme="minorEastAsia" w:hAnsiTheme="minorHAnsi" w:cstheme="minorBidi"/>
          <w:noProof/>
          <w:sz w:val="22"/>
          <w:szCs w:val="22"/>
          <w:lang w:eastAsia="en-US" w:bidi="ar-SA"/>
        </w:rPr>
      </w:pPr>
      <w:hyperlink w:anchor="_Toc90500039" w:history="1">
        <w:r w:rsidR="007C3070" w:rsidRPr="008366DA">
          <w:rPr>
            <w:rStyle w:val="Hyperlink"/>
            <w:rFonts w:cs="Tahoma"/>
            <w:noProof/>
          </w:rPr>
          <w:t>2.1.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Thông tin liên hệ phía khách hàng</w:t>
        </w:r>
        <w:r w:rsidR="007C3070">
          <w:rPr>
            <w:noProof/>
            <w:webHidden/>
          </w:rPr>
          <w:tab/>
        </w:r>
        <w:r w:rsidR="007C3070">
          <w:rPr>
            <w:noProof/>
            <w:webHidden/>
          </w:rPr>
          <w:fldChar w:fldCharType="begin"/>
        </w:r>
        <w:r w:rsidR="007C3070">
          <w:rPr>
            <w:noProof/>
            <w:webHidden/>
          </w:rPr>
          <w:instrText xml:space="preserve"> PAGEREF _Toc90500039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0906A0E8" w14:textId="72EE6434" w:rsidR="007C3070" w:rsidRDefault="0012446D">
      <w:pPr>
        <w:pStyle w:val="TOC2"/>
        <w:rPr>
          <w:rFonts w:asciiTheme="minorHAnsi" w:eastAsiaTheme="minorEastAsia" w:hAnsiTheme="minorHAnsi" w:cstheme="minorBidi"/>
          <w:noProof/>
          <w:sz w:val="22"/>
          <w:szCs w:val="22"/>
          <w:lang w:eastAsia="en-US" w:bidi="ar-SA"/>
        </w:rPr>
      </w:pPr>
      <w:hyperlink w:anchor="_Toc90500040" w:history="1">
        <w:r w:rsidR="007C3070" w:rsidRPr="008366DA">
          <w:rPr>
            <w:rStyle w:val="Hyperlink"/>
            <w:rFonts w:cs="Tahoma"/>
            <w:noProof/>
          </w:rPr>
          <w:t>2.2.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Thông tin thành viên nhóm</w:t>
        </w:r>
        <w:r w:rsidR="007C3070">
          <w:rPr>
            <w:noProof/>
            <w:webHidden/>
          </w:rPr>
          <w:tab/>
        </w:r>
        <w:r w:rsidR="007C3070">
          <w:rPr>
            <w:noProof/>
            <w:webHidden/>
          </w:rPr>
          <w:fldChar w:fldCharType="begin"/>
        </w:r>
        <w:r w:rsidR="007C3070">
          <w:rPr>
            <w:noProof/>
            <w:webHidden/>
          </w:rPr>
          <w:instrText xml:space="preserve"> PAGEREF _Toc90500040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5E579C7A" w14:textId="64229FB7" w:rsidR="007C3070" w:rsidRDefault="0012446D">
      <w:pPr>
        <w:pStyle w:val="TOC2"/>
        <w:rPr>
          <w:rFonts w:asciiTheme="minorHAnsi" w:eastAsiaTheme="minorEastAsia" w:hAnsiTheme="minorHAnsi" w:cstheme="minorBidi"/>
          <w:noProof/>
          <w:sz w:val="22"/>
          <w:szCs w:val="22"/>
          <w:lang w:eastAsia="en-US" w:bidi="ar-SA"/>
        </w:rPr>
      </w:pPr>
      <w:hyperlink w:anchor="_Toc90500041" w:history="1">
        <w:r w:rsidR="007C3070" w:rsidRPr="008366DA">
          <w:rPr>
            <w:rStyle w:val="Hyperlink"/>
            <w:rFonts w:cs="Tahoma"/>
            <w:noProof/>
          </w:rPr>
          <w:t>2.3.</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Phân chia vai trò của thành viên dự án và khách hàng</w:t>
        </w:r>
        <w:r w:rsidR="007C3070">
          <w:rPr>
            <w:noProof/>
            <w:webHidden/>
          </w:rPr>
          <w:tab/>
        </w:r>
        <w:r w:rsidR="007C3070">
          <w:rPr>
            <w:noProof/>
            <w:webHidden/>
          </w:rPr>
          <w:fldChar w:fldCharType="begin"/>
        </w:r>
        <w:r w:rsidR="007C3070">
          <w:rPr>
            <w:noProof/>
            <w:webHidden/>
          </w:rPr>
          <w:instrText xml:space="preserve"> PAGEREF _Toc90500041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621AD700" w14:textId="42628C27"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42" w:history="1">
        <w:r w:rsidR="007C3070" w:rsidRPr="008366DA">
          <w:rPr>
            <w:rStyle w:val="Hyperlink"/>
            <w:noProof/>
          </w:rPr>
          <w:t>3.</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Khảo sát dự án</w:t>
        </w:r>
        <w:r w:rsidR="007C3070">
          <w:rPr>
            <w:noProof/>
            <w:webHidden/>
          </w:rPr>
          <w:tab/>
        </w:r>
        <w:r w:rsidR="007C3070">
          <w:rPr>
            <w:noProof/>
            <w:webHidden/>
          </w:rPr>
          <w:fldChar w:fldCharType="begin"/>
        </w:r>
        <w:r w:rsidR="007C3070">
          <w:rPr>
            <w:noProof/>
            <w:webHidden/>
          </w:rPr>
          <w:instrText xml:space="preserve"> PAGEREF _Toc90500042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3AB6FD4E" w14:textId="739DA7B0" w:rsidR="007C3070" w:rsidRDefault="0012446D">
      <w:pPr>
        <w:pStyle w:val="TOC2"/>
        <w:rPr>
          <w:rFonts w:asciiTheme="minorHAnsi" w:eastAsiaTheme="minorEastAsia" w:hAnsiTheme="minorHAnsi" w:cstheme="minorBidi"/>
          <w:noProof/>
          <w:sz w:val="22"/>
          <w:szCs w:val="22"/>
          <w:lang w:eastAsia="en-US" w:bidi="ar-SA"/>
        </w:rPr>
      </w:pPr>
      <w:hyperlink w:anchor="_Toc90500043" w:history="1">
        <w:r w:rsidR="007C3070" w:rsidRPr="008366DA">
          <w:rPr>
            <w:rStyle w:val="Hyperlink"/>
            <w:rFonts w:cs="Tahoma"/>
            <w:noProof/>
          </w:rPr>
          <w:t>3.1.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Tóm tắt về ứng dụng</w:t>
        </w:r>
        <w:r w:rsidR="007C3070">
          <w:rPr>
            <w:noProof/>
            <w:webHidden/>
          </w:rPr>
          <w:tab/>
        </w:r>
        <w:r w:rsidR="007C3070">
          <w:rPr>
            <w:noProof/>
            <w:webHidden/>
          </w:rPr>
          <w:fldChar w:fldCharType="begin"/>
        </w:r>
        <w:r w:rsidR="007C3070">
          <w:rPr>
            <w:noProof/>
            <w:webHidden/>
          </w:rPr>
          <w:instrText xml:space="preserve"> PAGEREF _Toc90500043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19207F2B" w14:textId="030DF41A" w:rsidR="007C3070" w:rsidRDefault="0012446D">
      <w:pPr>
        <w:pStyle w:val="TOC2"/>
        <w:rPr>
          <w:rFonts w:asciiTheme="minorHAnsi" w:eastAsiaTheme="minorEastAsia" w:hAnsiTheme="minorHAnsi" w:cstheme="minorBidi"/>
          <w:noProof/>
          <w:sz w:val="22"/>
          <w:szCs w:val="22"/>
          <w:lang w:eastAsia="en-US" w:bidi="ar-SA"/>
        </w:rPr>
      </w:pPr>
      <w:hyperlink w:anchor="_Toc90500044" w:history="1">
        <w:r w:rsidR="007C3070" w:rsidRPr="008366DA">
          <w:rPr>
            <w:rStyle w:val="Hyperlink"/>
            <w:rFonts w:cs="Tahoma"/>
            <w:noProof/>
          </w:rPr>
          <w:t>3.2.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Thống kê về mã nguồn</w:t>
        </w:r>
        <w:r w:rsidR="007C3070">
          <w:rPr>
            <w:noProof/>
            <w:webHidden/>
          </w:rPr>
          <w:tab/>
        </w:r>
        <w:r w:rsidR="007C3070">
          <w:rPr>
            <w:noProof/>
            <w:webHidden/>
          </w:rPr>
          <w:fldChar w:fldCharType="begin"/>
        </w:r>
        <w:r w:rsidR="007C3070">
          <w:rPr>
            <w:noProof/>
            <w:webHidden/>
          </w:rPr>
          <w:instrText xml:space="preserve"> PAGEREF _Toc90500044 \h </w:instrText>
        </w:r>
        <w:r w:rsidR="007C3070">
          <w:rPr>
            <w:noProof/>
            <w:webHidden/>
          </w:rPr>
        </w:r>
        <w:r w:rsidR="007C3070">
          <w:rPr>
            <w:noProof/>
            <w:webHidden/>
          </w:rPr>
          <w:fldChar w:fldCharType="separate"/>
        </w:r>
        <w:r w:rsidR="007C3070">
          <w:rPr>
            <w:noProof/>
            <w:webHidden/>
          </w:rPr>
          <w:t>5</w:t>
        </w:r>
        <w:r w:rsidR="007C3070">
          <w:rPr>
            <w:noProof/>
            <w:webHidden/>
          </w:rPr>
          <w:fldChar w:fldCharType="end"/>
        </w:r>
      </w:hyperlink>
    </w:p>
    <w:p w14:paraId="0EBB4255" w14:textId="041D2CE9" w:rsidR="007C3070" w:rsidRDefault="0012446D">
      <w:pPr>
        <w:pStyle w:val="TOC2"/>
        <w:rPr>
          <w:rFonts w:asciiTheme="minorHAnsi" w:eastAsiaTheme="minorEastAsia" w:hAnsiTheme="minorHAnsi" w:cstheme="minorBidi"/>
          <w:noProof/>
          <w:sz w:val="22"/>
          <w:szCs w:val="22"/>
          <w:lang w:eastAsia="en-US" w:bidi="ar-SA"/>
        </w:rPr>
      </w:pPr>
      <w:hyperlink w:anchor="_Toc90500045" w:history="1">
        <w:r w:rsidR="007C3070" w:rsidRPr="008366DA">
          <w:rPr>
            <w:rStyle w:val="Hyperlink"/>
            <w:rFonts w:cs="Tahoma"/>
            <w:noProof/>
          </w:rPr>
          <w:t>3.3.</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Thống kê về hợp tác</w:t>
        </w:r>
        <w:r w:rsidR="007C3070">
          <w:rPr>
            <w:noProof/>
            <w:webHidden/>
          </w:rPr>
          <w:tab/>
        </w:r>
        <w:r w:rsidR="007C3070">
          <w:rPr>
            <w:noProof/>
            <w:webHidden/>
          </w:rPr>
          <w:fldChar w:fldCharType="begin"/>
        </w:r>
        <w:r w:rsidR="007C3070">
          <w:rPr>
            <w:noProof/>
            <w:webHidden/>
          </w:rPr>
          <w:instrText xml:space="preserve"> PAGEREF _Toc90500045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40EC62B6" w14:textId="10437A8F" w:rsidR="007C3070" w:rsidRDefault="0012446D">
      <w:pPr>
        <w:pStyle w:val="TOC2"/>
        <w:rPr>
          <w:rFonts w:asciiTheme="minorHAnsi" w:eastAsiaTheme="minorEastAsia" w:hAnsiTheme="minorHAnsi" w:cstheme="minorBidi"/>
          <w:noProof/>
          <w:sz w:val="22"/>
          <w:szCs w:val="22"/>
          <w:lang w:eastAsia="en-US" w:bidi="ar-SA"/>
        </w:rPr>
      </w:pPr>
      <w:hyperlink w:anchor="_Toc90500046" w:history="1">
        <w:r w:rsidR="007C3070" w:rsidRPr="008366DA">
          <w:rPr>
            <w:rStyle w:val="Hyperlink"/>
            <w:rFonts w:cs="Tahoma"/>
            <w:noProof/>
          </w:rPr>
          <w:t>3.4.</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Kết quả chạy thử nghiệm</w:t>
        </w:r>
        <w:r w:rsidR="007C3070">
          <w:rPr>
            <w:noProof/>
            <w:webHidden/>
          </w:rPr>
          <w:tab/>
        </w:r>
        <w:r w:rsidR="007C3070">
          <w:rPr>
            <w:noProof/>
            <w:webHidden/>
          </w:rPr>
          <w:fldChar w:fldCharType="begin"/>
        </w:r>
        <w:r w:rsidR="007C3070">
          <w:rPr>
            <w:noProof/>
            <w:webHidden/>
          </w:rPr>
          <w:instrText xml:space="preserve"> PAGEREF _Toc90500046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4793C3EC" w14:textId="3A462064" w:rsidR="007C3070" w:rsidRDefault="0012446D">
      <w:pPr>
        <w:pStyle w:val="TOC2"/>
        <w:rPr>
          <w:rFonts w:asciiTheme="minorHAnsi" w:eastAsiaTheme="minorEastAsia" w:hAnsiTheme="minorHAnsi" w:cstheme="minorBidi"/>
          <w:noProof/>
          <w:sz w:val="22"/>
          <w:szCs w:val="22"/>
          <w:lang w:eastAsia="en-US" w:bidi="ar-SA"/>
        </w:rPr>
      </w:pPr>
      <w:hyperlink w:anchor="_Toc90500047" w:history="1">
        <w:r w:rsidR="007C3070" w:rsidRPr="008366DA">
          <w:rPr>
            <w:rStyle w:val="Hyperlink"/>
            <w:rFonts w:cs="Tahoma"/>
            <w:noProof/>
          </w:rPr>
          <w:t>3.5.</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Phạm vi dự án</w:t>
        </w:r>
        <w:r w:rsidR="007C3070">
          <w:rPr>
            <w:noProof/>
            <w:webHidden/>
          </w:rPr>
          <w:tab/>
        </w:r>
        <w:r w:rsidR="007C3070">
          <w:rPr>
            <w:noProof/>
            <w:webHidden/>
          </w:rPr>
          <w:fldChar w:fldCharType="begin"/>
        </w:r>
        <w:r w:rsidR="007C3070">
          <w:rPr>
            <w:noProof/>
            <w:webHidden/>
          </w:rPr>
          <w:instrText xml:space="preserve"> PAGEREF _Toc90500047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0AD00C7B" w14:textId="6C555A9F"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48" w:history="1">
        <w:r w:rsidR="007C3070" w:rsidRPr="008366DA">
          <w:rPr>
            <w:rStyle w:val="Hyperlink"/>
            <w:noProof/>
          </w:rPr>
          <w:t>4.</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chung</w:t>
        </w:r>
        <w:r w:rsidR="007C3070">
          <w:rPr>
            <w:noProof/>
            <w:webHidden/>
          </w:rPr>
          <w:tab/>
        </w:r>
        <w:r w:rsidR="007C3070">
          <w:rPr>
            <w:noProof/>
            <w:webHidden/>
          </w:rPr>
          <w:fldChar w:fldCharType="begin"/>
        </w:r>
        <w:r w:rsidR="007C3070">
          <w:rPr>
            <w:noProof/>
            <w:webHidden/>
          </w:rPr>
          <w:instrText xml:space="preserve"> PAGEREF _Toc90500048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6A7B72B1" w14:textId="317A1BC5" w:rsidR="007C3070" w:rsidRDefault="0012446D">
      <w:pPr>
        <w:pStyle w:val="TOC2"/>
        <w:rPr>
          <w:rFonts w:asciiTheme="minorHAnsi" w:eastAsiaTheme="minorEastAsia" w:hAnsiTheme="minorHAnsi" w:cstheme="minorBidi"/>
          <w:noProof/>
          <w:sz w:val="22"/>
          <w:szCs w:val="22"/>
          <w:lang w:eastAsia="en-US" w:bidi="ar-SA"/>
        </w:rPr>
      </w:pPr>
      <w:hyperlink w:anchor="_Toc90500049" w:history="1">
        <w:r w:rsidR="007C3070" w:rsidRPr="008366DA">
          <w:rPr>
            <w:rStyle w:val="Hyperlink"/>
            <w:rFonts w:cs="Tahoma"/>
            <w:noProof/>
          </w:rPr>
          <w:t>4.1.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Ước lượng thời gian</w:t>
        </w:r>
        <w:r w:rsidR="007C3070">
          <w:rPr>
            <w:noProof/>
            <w:webHidden/>
          </w:rPr>
          <w:tab/>
        </w:r>
        <w:r w:rsidR="007C3070">
          <w:rPr>
            <w:noProof/>
            <w:webHidden/>
          </w:rPr>
          <w:fldChar w:fldCharType="begin"/>
        </w:r>
        <w:r w:rsidR="007C3070">
          <w:rPr>
            <w:noProof/>
            <w:webHidden/>
          </w:rPr>
          <w:instrText xml:space="preserve"> PAGEREF _Toc90500049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1CEBF05B" w14:textId="0C894532" w:rsidR="007C3070" w:rsidRDefault="0012446D">
      <w:pPr>
        <w:pStyle w:val="TOC2"/>
        <w:rPr>
          <w:rFonts w:asciiTheme="minorHAnsi" w:eastAsiaTheme="minorEastAsia" w:hAnsiTheme="minorHAnsi" w:cstheme="minorBidi"/>
          <w:noProof/>
          <w:sz w:val="22"/>
          <w:szCs w:val="22"/>
          <w:lang w:eastAsia="en-US" w:bidi="ar-SA"/>
        </w:rPr>
      </w:pPr>
      <w:hyperlink w:anchor="_Toc90500050" w:history="1">
        <w:r w:rsidR="007C3070" w:rsidRPr="008366DA">
          <w:rPr>
            <w:rStyle w:val="Hyperlink"/>
            <w:rFonts w:cs="Tahoma"/>
            <w:noProof/>
          </w:rPr>
          <w:t>4.2.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Ước lượng rủi ro</w:t>
        </w:r>
        <w:r w:rsidR="007C3070">
          <w:rPr>
            <w:noProof/>
            <w:webHidden/>
          </w:rPr>
          <w:tab/>
        </w:r>
        <w:r w:rsidR="007C3070">
          <w:rPr>
            <w:noProof/>
            <w:webHidden/>
          </w:rPr>
          <w:fldChar w:fldCharType="begin"/>
        </w:r>
        <w:r w:rsidR="007C3070">
          <w:rPr>
            <w:noProof/>
            <w:webHidden/>
          </w:rPr>
          <w:instrText xml:space="preserve"> PAGEREF _Toc90500050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227096CC" w14:textId="65D8C804" w:rsidR="007C3070" w:rsidRDefault="0012446D">
      <w:pPr>
        <w:pStyle w:val="TOC3"/>
        <w:rPr>
          <w:rFonts w:asciiTheme="minorHAnsi" w:eastAsiaTheme="minorEastAsia" w:hAnsiTheme="minorHAnsi" w:cstheme="minorBidi"/>
          <w:iCs w:val="0"/>
          <w:noProof/>
          <w:sz w:val="22"/>
          <w:szCs w:val="22"/>
          <w:lang w:eastAsia="en-US" w:bidi="ar-SA"/>
        </w:rPr>
      </w:pPr>
      <w:hyperlink w:anchor="_Toc90500051" w:history="1">
        <w:r w:rsidR="007C3070" w:rsidRPr="008366DA">
          <w:rPr>
            <w:rStyle w:val="Hyperlink"/>
            <w:noProof/>
          </w:rPr>
          <w:t>4.2.1.</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_Toc90500051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5455CB60" w14:textId="4BCA66F2" w:rsidR="007C3070" w:rsidRDefault="0012446D">
      <w:pPr>
        <w:pStyle w:val="TOC3"/>
        <w:rPr>
          <w:rFonts w:asciiTheme="minorHAnsi" w:eastAsiaTheme="minorEastAsia" w:hAnsiTheme="minorHAnsi" w:cstheme="minorBidi"/>
          <w:iCs w:val="0"/>
          <w:noProof/>
          <w:sz w:val="22"/>
          <w:szCs w:val="22"/>
          <w:lang w:eastAsia="en-US" w:bidi="ar-SA"/>
        </w:rPr>
      </w:pPr>
      <w:hyperlink w:anchor="_Toc90500052" w:history="1">
        <w:r w:rsidR="007C3070" w:rsidRPr="008366DA">
          <w:rPr>
            <w:rStyle w:val="Hyperlink"/>
            <w:noProof/>
          </w:rPr>
          <w:t>4.2.2.</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_Toc90500052 \h </w:instrText>
        </w:r>
        <w:r w:rsidR="007C3070">
          <w:rPr>
            <w:noProof/>
            <w:webHidden/>
          </w:rPr>
        </w:r>
        <w:r w:rsidR="007C3070">
          <w:rPr>
            <w:noProof/>
            <w:webHidden/>
          </w:rPr>
          <w:fldChar w:fldCharType="separate"/>
        </w:r>
        <w:r w:rsidR="007C3070">
          <w:rPr>
            <w:noProof/>
            <w:webHidden/>
          </w:rPr>
          <w:t>6</w:t>
        </w:r>
        <w:r w:rsidR="007C3070">
          <w:rPr>
            <w:noProof/>
            <w:webHidden/>
          </w:rPr>
          <w:fldChar w:fldCharType="end"/>
        </w:r>
      </w:hyperlink>
    </w:p>
    <w:p w14:paraId="7A6815B6" w14:textId="621EA24C" w:rsidR="007C3070" w:rsidRDefault="0012446D">
      <w:pPr>
        <w:pStyle w:val="TOC3"/>
        <w:rPr>
          <w:rFonts w:asciiTheme="minorHAnsi" w:eastAsiaTheme="minorEastAsia" w:hAnsiTheme="minorHAnsi" w:cstheme="minorBidi"/>
          <w:iCs w:val="0"/>
          <w:noProof/>
          <w:sz w:val="22"/>
          <w:szCs w:val="22"/>
          <w:lang w:eastAsia="en-US" w:bidi="ar-SA"/>
        </w:rPr>
      </w:pPr>
      <w:hyperlink w:anchor="_Toc90500053" w:history="1">
        <w:r w:rsidR="007C3070" w:rsidRPr="008366DA">
          <w:rPr>
            <w:rStyle w:val="Hyperlink"/>
            <w:noProof/>
          </w:rPr>
          <w:t>4.2.3.</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_Toc90500053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0615E048" w14:textId="7095D103" w:rsidR="007C3070" w:rsidRDefault="0012446D">
      <w:pPr>
        <w:pStyle w:val="TOC3"/>
        <w:rPr>
          <w:rFonts w:asciiTheme="minorHAnsi" w:eastAsiaTheme="minorEastAsia" w:hAnsiTheme="minorHAnsi" w:cstheme="minorBidi"/>
          <w:iCs w:val="0"/>
          <w:noProof/>
          <w:sz w:val="22"/>
          <w:szCs w:val="22"/>
          <w:lang w:eastAsia="en-US" w:bidi="ar-SA"/>
        </w:rPr>
      </w:pPr>
      <w:hyperlink w:anchor="_Toc90500054" w:history="1">
        <w:r w:rsidR="007C3070" w:rsidRPr="008366DA">
          <w:rPr>
            <w:rStyle w:val="Hyperlink"/>
            <w:noProof/>
          </w:rPr>
          <w:t>4.2.4.</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_Toc90500054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1049D2B2" w14:textId="59DE45F0" w:rsidR="007C3070" w:rsidRDefault="0012446D">
      <w:pPr>
        <w:pStyle w:val="TOC3"/>
        <w:rPr>
          <w:rFonts w:asciiTheme="minorHAnsi" w:eastAsiaTheme="minorEastAsia" w:hAnsiTheme="minorHAnsi" w:cstheme="minorBidi"/>
          <w:iCs w:val="0"/>
          <w:noProof/>
          <w:sz w:val="22"/>
          <w:szCs w:val="22"/>
          <w:lang w:eastAsia="en-US" w:bidi="ar-SA"/>
        </w:rPr>
      </w:pPr>
      <w:hyperlink w:anchor="_Toc90500055" w:history="1">
        <w:r w:rsidR="007C3070" w:rsidRPr="008366DA">
          <w:rPr>
            <w:rStyle w:val="Hyperlink"/>
            <w:noProof/>
          </w:rPr>
          <w:t>4.2.5.</w:t>
        </w:r>
        <w:r w:rsidR="007C3070">
          <w:rPr>
            <w:rFonts w:asciiTheme="minorHAnsi" w:eastAsiaTheme="minorEastAsia" w:hAnsiTheme="minorHAnsi" w:cstheme="minorBidi"/>
            <w:iCs w:val="0"/>
            <w:noProof/>
            <w:sz w:val="22"/>
            <w:szCs w:val="22"/>
            <w:lang w:eastAsia="en-US" w:bidi="ar-SA"/>
          </w:rPr>
          <w:tab/>
        </w:r>
        <w:r w:rsidR="007C3070" w:rsidRPr="008366DA">
          <w:rPr>
            <w:rStyle w:val="Hyperlink"/>
            <w:noProof/>
          </w:rPr>
          <w:t>Rủi ro</w:t>
        </w:r>
        <w:r w:rsidR="007C3070">
          <w:rPr>
            <w:noProof/>
            <w:webHidden/>
          </w:rPr>
          <w:tab/>
        </w:r>
        <w:r w:rsidR="007C3070">
          <w:rPr>
            <w:noProof/>
            <w:webHidden/>
          </w:rPr>
          <w:fldChar w:fldCharType="begin"/>
        </w:r>
        <w:r w:rsidR="007C3070">
          <w:rPr>
            <w:noProof/>
            <w:webHidden/>
          </w:rPr>
          <w:instrText xml:space="preserve"> PAGEREF _Toc90500055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7B24B467" w14:textId="5193CC8C"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56" w:history="1">
        <w:r w:rsidR="007C3070" w:rsidRPr="008366DA">
          <w:rPr>
            <w:rStyle w:val="Hyperlink"/>
            <w:noProof/>
          </w:rPr>
          <w:t>5.</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giá thành</w:t>
        </w:r>
        <w:r w:rsidR="007C3070">
          <w:rPr>
            <w:noProof/>
            <w:webHidden/>
          </w:rPr>
          <w:tab/>
        </w:r>
        <w:r w:rsidR="007C3070">
          <w:rPr>
            <w:noProof/>
            <w:webHidden/>
          </w:rPr>
          <w:fldChar w:fldCharType="begin"/>
        </w:r>
        <w:r w:rsidR="007C3070">
          <w:rPr>
            <w:noProof/>
            <w:webHidden/>
          </w:rPr>
          <w:instrText xml:space="preserve"> PAGEREF _Toc90500056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4A29C708" w14:textId="3BE9DE8E"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57" w:history="1">
        <w:r w:rsidR="007C3070" w:rsidRPr="008366DA">
          <w:rPr>
            <w:rStyle w:val="Hyperlink"/>
            <w:noProof/>
          </w:rPr>
          <w:t>6.</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Ước lượng chất lượng</w:t>
        </w:r>
        <w:r w:rsidR="007C3070">
          <w:rPr>
            <w:noProof/>
            <w:webHidden/>
          </w:rPr>
          <w:tab/>
        </w:r>
        <w:r w:rsidR="007C3070">
          <w:rPr>
            <w:noProof/>
            <w:webHidden/>
          </w:rPr>
          <w:fldChar w:fldCharType="begin"/>
        </w:r>
        <w:r w:rsidR="007C3070">
          <w:rPr>
            <w:noProof/>
            <w:webHidden/>
          </w:rPr>
          <w:instrText xml:space="preserve"> PAGEREF _Toc90500057 \h </w:instrText>
        </w:r>
        <w:r w:rsidR="007C3070">
          <w:rPr>
            <w:noProof/>
            <w:webHidden/>
          </w:rPr>
        </w:r>
        <w:r w:rsidR="007C3070">
          <w:rPr>
            <w:noProof/>
            <w:webHidden/>
          </w:rPr>
          <w:fldChar w:fldCharType="separate"/>
        </w:r>
        <w:r w:rsidR="007C3070">
          <w:rPr>
            <w:noProof/>
            <w:webHidden/>
          </w:rPr>
          <w:t>7</w:t>
        </w:r>
        <w:r w:rsidR="007C3070">
          <w:rPr>
            <w:noProof/>
            <w:webHidden/>
          </w:rPr>
          <w:fldChar w:fldCharType="end"/>
        </w:r>
      </w:hyperlink>
    </w:p>
    <w:p w14:paraId="3FC5623C" w14:textId="044AEE1E"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58" w:history="1">
        <w:r w:rsidR="007C3070" w:rsidRPr="008366DA">
          <w:rPr>
            <w:rStyle w:val="Hyperlink"/>
            <w:noProof/>
          </w:rPr>
          <w:t>7.</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rPr>
          <w:t>Đóng dự án</w:t>
        </w:r>
        <w:r w:rsidR="007C3070">
          <w:rPr>
            <w:noProof/>
            <w:webHidden/>
          </w:rPr>
          <w:tab/>
        </w:r>
        <w:r w:rsidR="007C3070">
          <w:rPr>
            <w:noProof/>
            <w:webHidden/>
          </w:rPr>
          <w:fldChar w:fldCharType="begin"/>
        </w:r>
        <w:r w:rsidR="007C3070">
          <w:rPr>
            <w:noProof/>
            <w:webHidden/>
          </w:rPr>
          <w:instrText xml:space="preserve"> PAGEREF _Toc90500058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125679F5" w14:textId="39C5E7AF" w:rsidR="007C3070" w:rsidRDefault="0012446D">
      <w:pPr>
        <w:pStyle w:val="TOC2"/>
        <w:rPr>
          <w:rFonts w:asciiTheme="minorHAnsi" w:eastAsiaTheme="minorEastAsia" w:hAnsiTheme="minorHAnsi" w:cstheme="minorBidi"/>
          <w:noProof/>
          <w:sz w:val="22"/>
          <w:szCs w:val="22"/>
          <w:lang w:eastAsia="en-US" w:bidi="ar-SA"/>
        </w:rPr>
      </w:pPr>
      <w:hyperlink w:anchor="_Toc90500059" w:history="1">
        <w:r w:rsidR="007C3070" w:rsidRPr="008366DA">
          <w:rPr>
            <w:rStyle w:val="Hyperlink"/>
            <w:rFonts w:cs="Tahoma"/>
            <w:noProof/>
          </w:rPr>
          <w:t>7.1.</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Quản lý mã nguồn</w:t>
        </w:r>
        <w:r w:rsidR="007C3070">
          <w:rPr>
            <w:noProof/>
            <w:webHidden/>
          </w:rPr>
          <w:tab/>
        </w:r>
        <w:r w:rsidR="007C3070">
          <w:rPr>
            <w:noProof/>
            <w:webHidden/>
          </w:rPr>
          <w:fldChar w:fldCharType="begin"/>
        </w:r>
        <w:r w:rsidR="007C3070">
          <w:rPr>
            <w:noProof/>
            <w:webHidden/>
          </w:rPr>
          <w:instrText xml:space="preserve"> PAGEREF _Toc90500059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1A915D89" w14:textId="498B2BCD" w:rsidR="007C3070" w:rsidRDefault="0012446D">
      <w:pPr>
        <w:pStyle w:val="TOC2"/>
        <w:rPr>
          <w:rFonts w:asciiTheme="minorHAnsi" w:eastAsiaTheme="minorEastAsia" w:hAnsiTheme="minorHAnsi" w:cstheme="minorBidi"/>
          <w:noProof/>
          <w:sz w:val="22"/>
          <w:szCs w:val="22"/>
          <w:lang w:eastAsia="en-US" w:bidi="ar-SA"/>
        </w:rPr>
      </w:pPr>
      <w:hyperlink w:anchor="_Toc90500060" w:history="1">
        <w:r w:rsidR="007C3070" w:rsidRPr="008366DA">
          <w:rPr>
            <w:rStyle w:val="Hyperlink"/>
            <w:rFonts w:cs="Tahoma"/>
            <w:noProof/>
          </w:rPr>
          <w:t>7.2.</w:t>
        </w:r>
        <w:r w:rsidR="007C3070">
          <w:rPr>
            <w:rFonts w:asciiTheme="minorHAnsi" w:eastAsiaTheme="minorEastAsia" w:hAnsiTheme="minorHAnsi" w:cstheme="minorBidi"/>
            <w:noProof/>
            <w:sz w:val="22"/>
            <w:szCs w:val="22"/>
            <w:lang w:eastAsia="en-US" w:bidi="ar-SA"/>
          </w:rPr>
          <w:tab/>
        </w:r>
        <w:r w:rsidR="007C3070" w:rsidRPr="008366DA">
          <w:rPr>
            <w:rStyle w:val="Hyperlink"/>
            <w:noProof/>
          </w:rPr>
          <w:t>Quản lý công việc</w:t>
        </w:r>
        <w:r w:rsidR="007C3070">
          <w:rPr>
            <w:noProof/>
            <w:webHidden/>
          </w:rPr>
          <w:tab/>
        </w:r>
        <w:r w:rsidR="007C3070">
          <w:rPr>
            <w:noProof/>
            <w:webHidden/>
          </w:rPr>
          <w:fldChar w:fldCharType="begin"/>
        </w:r>
        <w:r w:rsidR="007C3070">
          <w:rPr>
            <w:noProof/>
            <w:webHidden/>
          </w:rPr>
          <w:instrText xml:space="preserve"> PAGEREF _Toc90500060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55BE06B8" w14:textId="06DABE2B" w:rsidR="007C3070" w:rsidRDefault="0012446D">
      <w:pPr>
        <w:pStyle w:val="TOC1"/>
        <w:rPr>
          <w:rFonts w:asciiTheme="minorHAnsi" w:eastAsiaTheme="minorEastAsia" w:hAnsiTheme="minorHAnsi" w:cstheme="minorBidi"/>
          <w:b w:val="0"/>
          <w:bCs w:val="0"/>
          <w:caps w:val="0"/>
          <w:noProof/>
          <w:sz w:val="22"/>
          <w:szCs w:val="22"/>
          <w:lang w:eastAsia="en-US" w:bidi="ar-SA"/>
        </w:rPr>
      </w:pPr>
      <w:hyperlink w:anchor="_Toc90500061" w:history="1">
        <w:r w:rsidR="007C3070" w:rsidRPr="008366DA">
          <w:rPr>
            <w:rStyle w:val="Hyperlink"/>
            <w:noProof/>
            <w:lang w:eastAsia="en-US"/>
          </w:rPr>
          <w:t>8.</w:t>
        </w:r>
        <w:r w:rsidR="007C3070">
          <w:rPr>
            <w:rFonts w:asciiTheme="minorHAnsi" w:eastAsiaTheme="minorEastAsia" w:hAnsiTheme="minorHAnsi" w:cstheme="minorBidi"/>
            <w:b w:val="0"/>
            <w:bCs w:val="0"/>
            <w:caps w:val="0"/>
            <w:noProof/>
            <w:sz w:val="22"/>
            <w:szCs w:val="22"/>
            <w:lang w:eastAsia="en-US" w:bidi="ar-SA"/>
          </w:rPr>
          <w:tab/>
        </w:r>
        <w:r w:rsidR="007C3070" w:rsidRPr="008366DA">
          <w:rPr>
            <w:rStyle w:val="Hyperlink"/>
            <w:noProof/>
            <w:lang w:eastAsia="en-US"/>
          </w:rPr>
          <w:t>Danh mục tài liệu liên quan</w:t>
        </w:r>
        <w:r w:rsidR="007C3070">
          <w:rPr>
            <w:noProof/>
            <w:webHidden/>
          </w:rPr>
          <w:tab/>
        </w:r>
        <w:r w:rsidR="007C3070">
          <w:rPr>
            <w:noProof/>
            <w:webHidden/>
          </w:rPr>
          <w:fldChar w:fldCharType="begin"/>
        </w:r>
        <w:r w:rsidR="007C3070">
          <w:rPr>
            <w:noProof/>
            <w:webHidden/>
          </w:rPr>
          <w:instrText xml:space="preserve"> PAGEREF _Toc90500061 \h </w:instrText>
        </w:r>
        <w:r w:rsidR="007C3070">
          <w:rPr>
            <w:noProof/>
            <w:webHidden/>
          </w:rPr>
        </w:r>
        <w:r w:rsidR="007C3070">
          <w:rPr>
            <w:noProof/>
            <w:webHidden/>
          </w:rPr>
          <w:fldChar w:fldCharType="separate"/>
        </w:r>
        <w:r w:rsidR="007C3070">
          <w:rPr>
            <w:noProof/>
            <w:webHidden/>
          </w:rPr>
          <w:t>8</w:t>
        </w:r>
        <w:r w:rsidR="007C3070">
          <w:rPr>
            <w:noProof/>
            <w:webHidden/>
          </w:rPr>
          <w:fldChar w:fldCharType="end"/>
        </w:r>
      </w:hyperlink>
    </w:p>
    <w:p w14:paraId="4BA721B3" w14:textId="7614924A"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3DB6DAB4"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w:t>
      </w:r>
      <w:proofErr w:type="gramStart"/>
      <w:r w:rsidR="003613A4">
        <w:t>bảo</w:t>
      </w:r>
      <w:r w:rsidR="00252DC9">
        <w:t xml:space="preserve"> </w:t>
      </w:r>
      <w:r w:rsidR="003613A4">
        <w:t xml:space="preserve"> đảm</w:t>
      </w:r>
      <w:proofErr w:type="gramEnd"/>
      <w:r w:rsidR="003613A4">
        <w:t xml:space="preserve">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E8588F1" w:rsidR="00A44839" w:rsidRDefault="00A44839" w:rsidP="008A60DC">
      <w:pPr>
        <w:pStyle w:val="ListParagraph"/>
        <w:numPr>
          <w:ilvl w:val="0"/>
          <w:numId w:val="34"/>
        </w:numPr>
      </w:pPr>
      <w:r>
        <w:t xml:space="preserve">Nhóm </w:t>
      </w:r>
      <w:r w:rsidR="00003D55">
        <w:t>5</w:t>
      </w:r>
      <w:r>
        <w:t xml:space="preserve"> </w:t>
      </w:r>
      <w:r w:rsidR="008A60DC">
        <w:t>sinh viên</w:t>
      </w:r>
    </w:p>
    <w:p w14:paraId="6856A6CB" w14:textId="69CC6D2F" w:rsidR="009F0F85" w:rsidRPr="004A60F2" w:rsidRDefault="009F0F85" w:rsidP="008A60DC">
      <w:pPr>
        <w:pStyle w:val="ListParagraph"/>
        <w:numPr>
          <w:ilvl w:val="0"/>
          <w:numId w:val="34"/>
        </w:numPr>
      </w:pPr>
      <w:r w:rsidRPr="004A60F2">
        <w:t xml:space="preserve">Ngày </w:t>
      </w:r>
      <w:r w:rsidRPr="004C004E">
        <w:rPr>
          <w:b/>
          <w:bCs/>
        </w:rPr>
        <w:t>202</w:t>
      </w:r>
      <w:r w:rsidR="004C004E" w:rsidRPr="004C004E">
        <w:rPr>
          <w:b/>
          <w:bCs/>
        </w:rPr>
        <w:t>2</w:t>
      </w:r>
      <w:r w:rsidR="005D09D2" w:rsidRPr="004C004E">
        <w:rPr>
          <w:b/>
          <w:bCs/>
        </w:rPr>
        <w:t>/</w:t>
      </w:r>
      <w:r w:rsidR="005C3A75" w:rsidRPr="004C004E">
        <w:rPr>
          <w:b/>
          <w:bCs/>
        </w:rPr>
        <w:t>1</w:t>
      </w:r>
      <w:r w:rsidR="005D09D2" w:rsidRPr="004C004E">
        <w:rPr>
          <w:b/>
          <w:bCs/>
        </w:rPr>
        <w:t>/</w:t>
      </w:r>
      <w:r w:rsidR="0074533F" w:rsidRPr="004C004E">
        <w:rPr>
          <w:b/>
          <w:bCs/>
        </w:rPr>
        <w:t>1</w:t>
      </w:r>
      <w:r w:rsidR="004C004E" w:rsidRPr="004C004E">
        <w:rPr>
          <w:b/>
          <w:bCs/>
        </w:rPr>
        <w:t>9</w:t>
      </w:r>
      <w:r w:rsidR="005D09D2" w:rsidRPr="004A60F2">
        <w:t xml:space="preserve">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234AD1FC" w:rsidR="00253719" w:rsidRDefault="00253719" w:rsidP="00C64416">
      <w:pPr>
        <w:pStyle w:val="ListParagraph"/>
        <w:numPr>
          <w:ilvl w:val="0"/>
          <w:numId w:val="35"/>
        </w:numPr>
      </w:pPr>
      <w:r w:rsidRPr="00253719">
        <w:t>Mỗi SV đều phải có t</w:t>
      </w:r>
      <w:r>
        <w:t>ài khoản GitHub cá nhân.</w:t>
      </w:r>
    </w:p>
    <w:p w14:paraId="4CF788C9" w14:textId="794A849A" w:rsidR="00253719" w:rsidRDefault="009C41F9" w:rsidP="00C64416">
      <w:pPr>
        <w:pStyle w:val="ListParagraph"/>
        <w:numPr>
          <w:ilvl w:val="0"/>
          <w:numId w:val="35"/>
        </w:numPr>
      </w:pPr>
      <w:r>
        <w:t>Một sinh viên đại điện fork từ Repository sẵn có</w:t>
      </w:r>
      <w:r w:rsidR="0099580C">
        <w:t>, và bổ sung collaborator</w:t>
      </w:r>
      <w:r w:rsidR="00253719">
        <w:t xml:space="preserve"> </w:t>
      </w:r>
      <w:r w:rsidR="0099580C">
        <w:t>ch</w:t>
      </w:r>
      <w:r w:rsidR="00253719">
        <w:t>o cả nhóm</w:t>
      </w:r>
      <w:r w:rsidR="0099580C">
        <w:t xml:space="preserve">. </w:t>
      </w:r>
      <w:r w:rsidR="006D6E0A">
        <w:t xml:space="preserve">Add thêm tài khoản giáo viên </w:t>
      </w:r>
      <w:r w:rsidR="006D6E0A" w:rsidRPr="006D6E0A">
        <w:rPr>
          <w:i/>
          <w:iCs/>
        </w:rPr>
        <w:t>neittien0110</w:t>
      </w:r>
      <w:r w:rsidR="006D6E0A">
        <w:t>.</w:t>
      </w:r>
    </w:p>
    <w:p w14:paraId="34E32D39" w14:textId="65C7CE95" w:rsidR="00A84D40" w:rsidRDefault="00EC3409" w:rsidP="00C64416">
      <w:pPr>
        <w:pStyle w:val="ListParagraph"/>
        <w:numPr>
          <w:ilvl w:val="0"/>
          <w:numId w:val="35"/>
        </w:numPr>
      </w:pPr>
      <w:r>
        <w:t xml:space="preserve">Bổ sung thêm vào </w:t>
      </w:r>
      <w:r w:rsidR="00B65C9D" w:rsidRPr="0096683F">
        <w:t>Repo</w:t>
      </w:r>
      <w:r w:rsidR="00A7166E" w:rsidRPr="0096683F">
        <w:t>sitory</w:t>
      </w:r>
      <w:r>
        <w:t xml:space="preserve"> các mục sau:</w:t>
      </w:r>
    </w:p>
    <w:p w14:paraId="6785BB57" w14:textId="1E852301" w:rsidR="0096683F" w:rsidRDefault="00EC3409" w:rsidP="00C64416">
      <w:pPr>
        <w:pStyle w:val="ListParagraph"/>
        <w:numPr>
          <w:ilvl w:val="2"/>
          <w:numId w:val="35"/>
        </w:numPr>
        <w:ind w:left="1620"/>
      </w:pPr>
      <w:r w:rsidRPr="00EC3409">
        <w:t xml:space="preserve">Thư mục </w:t>
      </w:r>
      <w:r w:rsidR="009E1B22"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009E1B22"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47BF37E1" w14:textId="293F90EA" w:rsidR="002963B3" w:rsidRPr="00252DC9" w:rsidRDefault="00551589" w:rsidP="00C64416">
      <w:pPr>
        <w:pStyle w:val="ListParagraph"/>
        <w:numPr>
          <w:ilvl w:val="0"/>
          <w:numId w:val="35"/>
        </w:numPr>
        <w:rPr>
          <w:color w:val="FF0000"/>
        </w:rPr>
      </w:pPr>
      <w:r w:rsidRPr="00EC3409">
        <w:t>Mỗi thành viên trong nhóm tự soạn thảo và phải upload</w:t>
      </w:r>
      <w:r w:rsidR="004F37AE" w:rsidRPr="00EC3409">
        <w:t xml:space="preserve"> các chỉnh sửa lên GitHub. </w:t>
      </w:r>
      <w:r w:rsidR="004F37AE" w:rsidRPr="00252DC9">
        <w:rPr>
          <w:color w:val="FF0000"/>
        </w:rPr>
        <w:t xml:space="preserve">Trong học phần này, </w:t>
      </w:r>
      <w:r w:rsidR="00A4571D" w:rsidRPr="00252DC9">
        <w:rPr>
          <w:color w:val="FF0000"/>
        </w:rPr>
        <w:t xml:space="preserve">mỗi </w:t>
      </w:r>
      <w:r w:rsidR="004F37AE" w:rsidRPr="00252DC9">
        <w:rPr>
          <w:color w:val="FF0000"/>
        </w:rPr>
        <w:t xml:space="preserve">SV cần đạt được </w:t>
      </w:r>
      <w:r w:rsidR="00A4571D" w:rsidRPr="00252DC9">
        <w:rPr>
          <w:color w:val="FF0000"/>
        </w:rPr>
        <w:t>&gt;=</w:t>
      </w:r>
      <w:r w:rsidR="004F37AE" w:rsidRPr="00252DC9">
        <w:rPr>
          <w:color w:val="FF0000"/>
        </w:rPr>
        <w:t>10 commit</w:t>
      </w:r>
      <w:r w:rsidR="00A4571D" w:rsidRPr="00252DC9">
        <w:rPr>
          <w:color w:val="FF0000"/>
        </w:rPr>
        <w:t xml:space="preserve"> </w:t>
      </w:r>
      <w:r w:rsidR="00E70D25" w:rsidRPr="00252DC9">
        <w:rPr>
          <w:color w:val="FF0000"/>
        </w:rPr>
        <w:t>cho file báo cáo này</w:t>
      </w:r>
      <w:r w:rsidR="006312F5">
        <w:rPr>
          <w:color w:val="FF0000"/>
        </w:rPr>
        <w:t xml:space="preserve"> hoặc với các đoạn mã nguồn mở</w:t>
      </w:r>
      <w:r w:rsidR="00E70D25" w:rsidRPr="00252DC9">
        <w:rPr>
          <w:color w:val="FF0000"/>
        </w:rPr>
        <w:t>.</w:t>
      </w:r>
    </w:p>
    <w:p w14:paraId="6D6F205A" w14:textId="77777777" w:rsidR="00C71AF5" w:rsidRPr="00252DC9" w:rsidRDefault="00C71AF5" w:rsidP="00C71AF5">
      <w:pPr>
        <w:rPr>
          <w:rStyle w:val="Strong"/>
        </w:rPr>
      </w:pPr>
    </w:p>
    <w:p w14:paraId="431F6B75" w14:textId="77777777" w:rsidR="003473EC" w:rsidRPr="00252DC9" w:rsidRDefault="003473EC">
      <w:pPr>
        <w:widowControl/>
        <w:suppressAutoHyphens w:val="0"/>
        <w:spacing w:after="0" w:line="240" w:lineRule="auto"/>
        <w:jc w:val="left"/>
        <w:rPr>
          <w:rStyle w:val="Strong"/>
        </w:rPr>
      </w:pPr>
      <w:r w:rsidRPr="00252DC9">
        <w:rPr>
          <w:rStyle w:val="Strong"/>
        </w:rPr>
        <w:br w:type="page"/>
      </w:r>
    </w:p>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584" w:type="dxa"/>
        <w:tblLayout w:type="fixed"/>
        <w:tblLook w:val="00A0" w:firstRow="1" w:lastRow="0" w:firstColumn="1" w:lastColumn="0" w:noHBand="0" w:noVBand="0"/>
      </w:tblPr>
      <w:tblGrid>
        <w:gridCol w:w="1470"/>
        <w:gridCol w:w="3043"/>
        <w:gridCol w:w="1129"/>
        <w:gridCol w:w="1526"/>
        <w:gridCol w:w="1416"/>
      </w:tblGrid>
      <w:tr w:rsidR="009A4C41" w:rsidRPr="009A4C41" w14:paraId="7CC174B3" w14:textId="77777777" w:rsidTr="004D175A">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470" w:type="dxa"/>
          </w:tcPr>
          <w:p w14:paraId="3207FA84" w14:textId="77777777" w:rsidR="00727431" w:rsidRPr="009A4C41" w:rsidRDefault="00727431" w:rsidP="00967197">
            <w:r w:rsidRPr="009A4C41">
              <w:t>Ngày lập</w:t>
            </w:r>
          </w:p>
        </w:tc>
        <w:tc>
          <w:tcPr>
            <w:tcW w:w="3043"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29"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26"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16"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4D175A">
        <w:trPr>
          <w:trHeight w:val="460"/>
        </w:trPr>
        <w:tc>
          <w:tcPr>
            <w:cnfStyle w:val="001000000000" w:firstRow="0" w:lastRow="0" w:firstColumn="1" w:lastColumn="0" w:oddVBand="0" w:evenVBand="0" w:oddHBand="0" w:evenHBand="0" w:firstRowFirstColumn="0" w:firstRowLastColumn="0" w:lastRowFirstColumn="0" w:lastRowLastColumn="0"/>
            <w:tcW w:w="1470" w:type="dxa"/>
          </w:tcPr>
          <w:p w14:paraId="24A6F32F" w14:textId="296A2BE8" w:rsidR="00727431" w:rsidRPr="00003D55" w:rsidRDefault="00A22D1D" w:rsidP="00967197">
            <w:pPr>
              <w:rPr>
                <w:lang w:val="vi-VN"/>
              </w:rPr>
            </w:pPr>
            <w:r>
              <w:t>12</w:t>
            </w:r>
            <w:r w:rsidR="00003D55">
              <w:rPr>
                <w:lang w:val="vi-VN"/>
              </w:rPr>
              <w:t>/</w:t>
            </w:r>
            <w:r>
              <w:rPr>
                <w:lang w:val="vi-VN"/>
              </w:rPr>
              <w:t>10</w:t>
            </w:r>
            <w:r w:rsidR="00003D55">
              <w:rPr>
                <w:lang w:val="vi-VN"/>
              </w:rPr>
              <w:t>/</w:t>
            </w:r>
            <w:r>
              <w:rPr>
                <w:lang w:val="vi-VN"/>
              </w:rPr>
              <w:t>2021</w:t>
            </w:r>
          </w:p>
        </w:tc>
        <w:tc>
          <w:tcPr>
            <w:tcW w:w="3043" w:type="dxa"/>
          </w:tcPr>
          <w:p w14:paraId="33CC2B2A" w14:textId="714B4FD9"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Khởi</w:t>
            </w:r>
            <w:r>
              <w:rPr>
                <w:lang w:val="vi-VN"/>
              </w:rPr>
              <w:t xml:space="preserve"> tạo dự án.</w:t>
            </w:r>
          </w:p>
        </w:tc>
        <w:tc>
          <w:tcPr>
            <w:tcW w:w="1129" w:type="dxa"/>
          </w:tcPr>
          <w:p w14:paraId="3AA0C2F9" w14:textId="7D60179E"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.0</w:t>
            </w:r>
          </w:p>
        </w:tc>
        <w:tc>
          <w:tcPr>
            <w:tcW w:w="1526" w:type="dxa"/>
          </w:tcPr>
          <w:p w14:paraId="4464A6B2" w14:textId="252EA8B6"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c>
          <w:tcPr>
            <w:tcW w:w="1416" w:type="dxa"/>
          </w:tcPr>
          <w:p w14:paraId="645BC524" w14:textId="3D2D0F27"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Phi</w:t>
            </w:r>
            <w:r>
              <w:rPr>
                <w:lang w:val="vi-VN"/>
              </w:rPr>
              <w:t xml:space="preserve"> Long</w:t>
            </w:r>
          </w:p>
        </w:tc>
      </w:tr>
      <w:tr w:rsidR="009A4C41" w:rsidRPr="009A4C41" w14:paraId="39FEF1C1"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30ADD793" w14:textId="1A5919BA" w:rsidR="00727431" w:rsidRPr="009A4C41" w:rsidRDefault="00727431" w:rsidP="00967197">
            <w:r w:rsidRPr="009A4C41">
              <w:t>15/</w:t>
            </w:r>
            <w:r w:rsidR="00A22D1D">
              <w:t>10</w:t>
            </w:r>
            <w:r w:rsidRPr="009A4C41">
              <w:t>/</w:t>
            </w:r>
            <w:r w:rsidR="00A22D1D">
              <w:t>2021</w:t>
            </w:r>
          </w:p>
        </w:tc>
        <w:tc>
          <w:tcPr>
            <w:tcW w:w="3043" w:type="dxa"/>
          </w:tcPr>
          <w:p w14:paraId="1833F08E" w14:textId="1E25E549"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Thiết</w:t>
            </w:r>
            <w:r>
              <w:rPr>
                <w:lang w:val="vi-VN"/>
              </w:rPr>
              <w:t xml:space="preserve"> kế ý tưởng </w:t>
            </w:r>
          </w:p>
        </w:tc>
        <w:tc>
          <w:tcPr>
            <w:tcW w:w="1129" w:type="dxa"/>
          </w:tcPr>
          <w:p w14:paraId="1BA03C5F" w14:textId="4A2BDE93"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0</w:t>
            </w:r>
            <w:r>
              <w:rPr>
                <w:lang w:val="vi-VN"/>
              </w:rPr>
              <w:t>.0</w:t>
            </w:r>
          </w:p>
        </w:tc>
        <w:tc>
          <w:tcPr>
            <w:tcW w:w="1526" w:type="dxa"/>
          </w:tcPr>
          <w:p w14:paraId="6D38D89C" w14:textId="65F7BB83"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Minh</w:t>
            </w:r>
            <w:r>
              <w:rPr>
                <w:lang w:val="vi-VN"/>
              </w:rPr>
              <w:t xml:space="preserve"> Long</w:t>
            </w:r>
          </w:p>
        </w:tc>
        <w:tc>
          <w:tcPr>
            <w:tcW w:w="1416" w:type="dxa"/>
          </w:tcPr>
          <w:p w14:paraId="38DAB92E" w14:textId="482B178B"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55EA5D4F"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048D3D01" w14:textId="044C696E" w:rsidR="00727431" w:rsidRPr="009A4C41" w:rsidRDefault="00A22D1D" w:rsidP="00967197">
            <w:r>
              <w:t>20</w:t>
            </w:r>
            <w:r w:rsidR="00727431" w:rsidRPr="009A4C41">
              <w:t>/</w:t>
            </w:r>
            <w:r>
              <w:t>12</w:t>
            </w:r>
            <w:r w:rsidR="00727431" w:rsidRPr="009A4C41">
              <w:t>/</w:t>
            </w:r>
            <w:r>
              <w:t>2021</w:t>
            </w:r>
          </w:p>
        </w:tc>
        <w:tc>
          <w:tcPr>
            <w:tcW w:w="3043" w:type="dxa"/>
          </w:tcPr>
          <w:p w14:paraId="3969F235" w14:textId="1971044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Xây</w:t>
            </w:r>
            <w:r>
              <w:rPr>
                <w:lang w:val="vi-VN"/>
              </w:rPr>
              <w:t xml:space="preserve"> dựng chương trình</w:t>
            </w:r>
          </w:p>
        </w:tc>
        <w:tc>
          <w:tcPr>
            <w:tcW w:w="1129" w:type="dxa"/>
          </w:tcPr>
          <w:p w14:paraId="307DA07D" w14:textId="6E6C641B"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1</w:t>
            </w:r>
            <w:r>
              <w:rPr>
                <w:lang w:val="vi-VN"/>
              </w:rPr>
              <w:t>.</w:t>
            </w:r>
            <w:r w:rsidR="00A22D1D">
              <w:rPr>
                <w:lang w:val="vi-VN"/>
              </w:rPr>
              <w:t>0</w:t>
            </w:r>
          </w:p>
        </w:tc>
        <w:tc>
          <w:tcPr>
            <w:tcW w:w="1526" w:type="dxa"/>
          </w:tcPr>
          <w:p w14:paraId="5E82AEF4" w14:textId="6E1A0758"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c>
          <w:tcPr>
            <w:tcW w:w="1416" w:type="dxa"/>
          </w:tcPr>
          <w:p w14:paraId="567EB4C9" w14:textId="138DCE50" w:rsidR="00727431" w:rsidRPr="00003D55" w:rsidRDefault="00003D55" w:rsidP="00967197">
            <w:pPr>
              <w:cnfStyle w:val="000000000000" w:firstRow="0" w:lastRow="0" w:firstColumn="0" w:lastColumn="0" w:oddVBand="0" w:evenVBand="0" w:oddHBand="0" w:evenHBand="0" w:firstRowFirstColumn="0" w:firstRowLastColumn="0" w:lastRowFirstColumn="0" w:lastRowLastColumn="0"/>
              <w:rPr>
                <w:lang w:val="vi-VN"/>
              </w:rPr>
            </w:pPr>
            <w:r>
              <w:t>Gia</w:t>
            </w:r>
            <w:r>
              <w:rPr>
                <w:lang w:val="vi-VN"/>
              </w:rPr>
              <w:t xml:space="preserve"> Long</w:t>
            </w:r>
          </w:p>
        </w:tc>
      </w:tr>
      <w:tr w:rsidR="009A4C41" w:rsidRPr="009A4C41" w14:paraId="487E2E70"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1B0A74D2" w14:textId="01C39233" w:rsidR="00727431" w:rsidRPr="00A22D1D" w:rsidRDefault="00A22D1D" w:rsidP="00967197">
            <w:pPr>
              <w:rPr>
                <w:lang w:val="vi-VN"/>
              </w:rPr>
            </w:pPr>
            <w:r>
              <w:t>25</w:t>
            </w:r>
            <w:r>
              <w:rPr>
                <w:lang w:val="vi-VN"/>
              </w:rPr>
              <w:t>/12/2021</w:t>
            </w:r>
          </w:p>
        </w:tc>
        <w:tc>
          <w:tcPr>
            <w:tcW w:w="3043" w:type="dxa"/>
          </w:tcPr>
          <w:p w14:paraId="7B305CF3" w14:textId="2543109A"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rsidRPr="006E6D06">
              <w:rPr>
                <w:lang w:val="vi-VN"/>
              </w:rPr>
              <w:t>Hoàn</w:t>
            </w:r>
            <w:r>
              <w:rPr>
                <w:lang w:val="vi-VN"/>
              </w:rPr>
              <w:t xml:space="preserve"> thiện các tính năng </w:t>
            </w:r>
          </w:p>
        </w:tc>
        <w:tc>
          <w:tcPr>
            <w:tcW w:w="1129" w:type="dxa"/>
          </w:tcPr>
          <w:p w14:paraId="096ACD1E" w14:textId="6CE2DC6D"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rPr>
                <w:lang w:val="vi-VN"/>
              </w:rPr>
              <w:t>1.1</w:t>
            </w:r>
          </w:p>
        </w:tc>
        <w:tc>
          <w:tcPr>
            <w:tcW w:w="1526" w:type="dxa"/>
          </w:tcPr>
          <w:p w14:paraId="614BAEAB" w14:textId="4143370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Phi</w:t>
            </w:r>
            <w:r>
              <w:rPr>
                <w:lang w:val="vi-VN"/>
              </w:rPr>
              <w:t xml:space="preserve"> Long</w:t>
            </w:r>
          </w:p>
        </w:tc>
        <w:tc>
          <w:tcPr>
            <w:tcW w:w="1416" w:type="dxa"/>
          </w:tcPr>
          <w:p w14:paraId="2F78CDDC" w14:textId="4CE2D162"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5B920AE7"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2BC85D66" w14:textId="78F3A388" w:rsidR="00727431" w:rsidRPr="00A22D1D" w:rsidRDefault="00A22D1D" w:rsidP="00967197">
            <w:pPr>
              <w:rPr>
                <w:lang w:val="vi-VN"/>
              </w:rPr>
            </w:pPr>
            <w:r>
              <w:t>01</w:t>
            </w:r>
            <w:r>
              <w:rPr>
                <w:lang w:val="vi-VN"/>
              </w:rPr>
              <w:t>/01/2022</w:t>
            </w:r>
          </w:p>
        </w:tc>
        <w:tc>
          <w:tcPr>
            <w:tcW w:w="3043" w:type="dxa"/>
          </w:tcPr>
          <w:p w14:paraId="40B3DC4F" w14:textId="5E9483B0"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rsidRPr="006E6D06">
              <w:rPr>
                <w:lang w:val="vi-VN"/>
              </w:rPr>
              <w:t>Giới</w:t>
            </w:r>
            <w:r>
              <w:rPr>
                <w:lang w:val="vi-VN"/>
              </w:rPr>
              <w:t xml:space="preserve"> thiệu chương trình với đối tác</w:t>
            </w:r>
          </w:p>
        </w:tc>
        <w:tc>
          <w:tcPr>
            <w:tcW w:w="1129" w:type="dxa"/>
          </w:tcPr>
          <w:p w14:paraId="4F179CC3" w14:textId="6B998710"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1</w:t>
            </w:r>
            <w:r>
              <w:rPr>
                <w:lang w:val="vi-VN"/>
              </w:rPr>
              <w:t>.2</w:t>
            </w:r>
          </w:p>
        </w:tc>
        <w:tc>
          <w:tcPr>
            <w:tcW w:w="1526" w:type="dxa"/>
          </w:tcPr>
          <w:p w14:paraId="57E5CB6A" w14:textId="5F621635"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Minh</w:t>
            </w:r>
            <w:r>
              <w:rPr>
                <w:lang w:val="vi-VN"/>
              </w:rPr>
              <w:t xml:space="preserve"> Long</w:t>
            </w:r>
          </w:p>
        </w:tc>
        <w:tc>
          <w:tcPr>
            <w:tcW w:w="1416" w:type="dxa"/>
          </w:tcPr>
          <w:p w14:paraId="25B994E6" w14:textId="7B6691D8"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r>
      <w:tr w:rsidR="009A4C41" w:rsidRPr="009A4C41" w14:paraId="1899197D"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0CB92779" w14:textId="5B1CF7BF" w:rsidR="00727431" w:rsidRPr="00A22D1D" w:rsidRDefault="00A22D1D" w:rsidP="00967197">
            <w:pPr>
              <w:rPr>
                <w:lang w:val="vi-VN"/>
              </w:rPr>
            </w:pPr>
            <w:r>
              <w:t>10</w:t>
            </w:r>
            <w:r>
              <w:rPr>
                <w:lang w:val="vi-VN"/>
              </w:rPr>
              <w:t>/01/2022</w:t>
            </w:r>
          </w:p>
        </w:tc>
        <w:tc>
          <w:tcPr>
            <w:tcW w:w="3043" w:type="dxa"/>
          </w:tcPr>
          <w:p w14:paraId="362C017C" w14:textId="310C3EE8"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Tổng</w:t>
            </w:r>
            <w:r>
              <w:rPr>
                <w:lang w:val="vi-VN"/>
              </w:rPr>
              <w:t xml:space="preserve"> hợp kiểm tra.</w:t>
            </w:r>
          </w:p>
        </w:tc>
        <w:tc>
          <w:tcPr>
            <w:tcW w:w="1129" w:type="dxa"/>
          </w:tcPr>
          <w:p w14:paraId="5141B22F" w14:textId="602DD7DC"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1</w:t>
            </w:r>
            <w:r>
              <w:rPr>
                <w:lang w:val="vi-VN"/>
              </w:rPr>
              <w:t>.3</w:t>
            </w:r>
          </w:p>
        </w:tc>
        <w:tc>
          <w:tcPr>
            <w:tcW w:w="1526" w:type="dxa"/>
          </w:tcPr>
          <w:p w14:paraId="605DA17E" w14:textId="346D91C7"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Hoàng</w:t>
            </w:r>
            <w:r>
              <w:rPr>
                <w:lang w:val="vi-VN"/>
              </w:rPr>
              <w:t xml:space="preserve"> Tùng</w:t>
            </w:r>
          </w:p>
        </w:tc>
        <w:tc>
          <w:tcPr>
            <w:tcW w:w="1416" w:type="dxa"/>
          </w:tcPr>
          <w:p w14:paraId="0309589C" w14:textId="470C572C" w:rsidR="00727431" w:rsidRPr="00A22D1D" w:rsidRDefault="00A22D1D" w:rsidP="00967197">
            <w:pPr>
              <w:cnfStyle w:val="000000000000" w:firstRow="0" w:lastRow="0" w:firstColumn="0" w:lastColumn="0" w:oddVBand="0" w:evenVBand="0" w:oddHBand="0" w:evenHBand="0" w:firstRowFirstColumn="0" w:firstRowLastColumn="0" w:lastRowFirstColumn="0" w:lastRowLastColumn="0"/>
              <w:rPr>
                <w:lang w:val="vi-VN"/>
              </w:rPr>
            </w:pPr>
            <w:r>
              <w:t>Lịch</w:t>
            </w:r>
            <w:r>
              <w:rPr>
                <w:lang w:val="vi-VN"/>
              </w:rPr>
              <w:t xml:space="preserve"> Du</w:t>
            </w:r>
          </w:p>
        </w:tc>
      </w:tr>
      <w:tr w:rsidR="009A4C41" w:rsidRPr="009A4C41" w14:paraId="0BB1F9BC"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4738875" w14:textId="77777777" w:rsidR="00727431" w:rsidRPr="009A4C41" w:rsidRDefault="00727431" w:rsidP="00967197"/>
        </w:tc>
        <w:tc>
          <w:tcPr>
            <w:tcW w:w="3043" w:type="dxa"/>
          </w:tcPr>
          <w:p w14:paraId="1F46DC41" w14:textId="7C40161A" w:rsidR="00727431" w:rsidRPr="00A22D1D" w:rsidRDefault="00727431" w:rsidP="00967197">
            <w:pPr>
              <w:cnfStyle w:val="000000000000" w:firstRow="0" w:lastRow="0" w:firstColumn="0" w:lastColumn="0" w:oddVBand="0" w:evenVBand="0" w:oddHBand="0" w:evenHBand="0" w:firstRowFirstColumn="0" w:firstRowLastColumn="0" w:lastRowFirstColumn="0" w:lastRowLastColumn="0"/>
              <w:rPr>
                <w:lang w:val="vi-VN"/>
              </w:rPr>
            </w:pPr>
          </w:p>
        </w:tc>
        <w:tc>
          <w:tcPr>
            <w:tcW w:w="1129"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5C65F1D" w14:textId="77777777" w:rsidR="00727431" w:rsidRPr="009A4C41" w:rsidRDefault="00727431" w:rsidP="00967197"/>
        </w:tc>
        <w:tc>
          <w:tcPr>
            <w:tcW w:w="3043"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4D175A">
        <w:trPr>
          <w:trHeight w:val="502"/>
        </w:trPr>
        <w:tc>
          <w:tcPr>
            <w:cnfStyle w:val="001000000000" w:firstRow="0" w:lastRow="0" w:firstColumn="1" w:lastColumn="0" w:oddVBand="0" w:evenVBand="0" w:oddHBand="0" w:evenHBand="0" w:firstRowFirstColumn="0" w:firstRowLastColumn="0" w:lastRowFirstColumn="0" w:lastRowLastColumn="0"/>
            <w:tcW w:w="1470" w:type="dxa"/>
          </w:tcPr>
          <w:p w14:paraId="4D1FC4E6" w14:textId="77777777" w:rsidR="00727431" w:rsidRPr="009A4C41" w:rsidRDefault="00727431" w:rsidP="00967197"/>
        </w:tc>
        <w:tc>
          <w:tcPr>
            <w:tcW w:w="3043"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4D175A">
        <w:trPr>
          <w:trHeight w:val="357"/>
        </w:trPr>
        <w:tc>
          <w:tcPr>
            <w:cnfStyle w:val="001000000000" w:firstRow="0" w:lastRow="0" w:firstColumn="1" w:lastColumn="0" w:oddVBand="0" w:evenVBand="0" w:oddHBand="0" w:evenHBand="0" w:firstRowFirstColumn="0" w:firstRowLastColumn="0" w:lastRowFirstColumn="0" w:lastRowLastColumn="0"/>
            <w:tcW w:w="1470" w:type="dxa"/>
          </w:tcPr>
          <w:p w14:paraId="282BBA95" w14:textId="77777777" w:rsidR="00727431" w:rsidRPr="009A4C41" w:rsidRDefault="00727431" w:rsidP="00967197"/>
        </w:tc>
        <w:tc>
          <w:tcPr>
            <w:tcW w:w="3043"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29"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26"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16"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2"/>
          <w:footerReference w:type="defaul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90500035"/>
      <w:r>
        <w:lastRenderedPageBreak/>
        <w:t>Giới thiệu dự án</w:t>
      </w:r>
      <w:bookmarkEnd w:id="0"/>
    </w:p>
    <w:p w14:paraId="1D0DE2F3" w14:textId="4B60D0DC" w:rsidR="00587AEE" w:rsidRDefault="009E2E20" w:rsidP="009E2E20">
      <w:pPr>
        <w:pStyle w:val="Heading2"/>
      </w:pPr>
      <w:bookmarkStart w:id="1" w:name="_Toc90500036"/>
      <w:r>
        <w:t xml:space="preserve">Mô tả </w:t>
      </w:r>
      <w:r w:rsidR="00BA730B">
        <w:t>dự án</w:t>
      </w:r>
      <w:bookmarkEnd w:id="1"/>
    </w:p>
    <w:p w14:paraId="284C6307" w14:textId="75522120" w:rsidR="00520939" w:rsidRDefault="00520939" w:rsidP="00520939">
      <w:r>
        <w:t>Opencv4nodejs là 1 dự án chứa các thông tin sử dụng các thư viện của OpenCV trên nodejs, cung cấp các API đồng bộ và không đồng bộ để người dùng để làm các tác vụ CV non-blocking và multi-thread.</w:t>
      </w:r>
    </w:p>
    <w:p w14:paraId="629F69D4" w14:textId="6ACDC335" w:rsidR="00520939" w:rsidRDefault="00520939" w:rsidP="00520939">
      <w:r>
        <w:t>Dự án này hỗ trợ với OpenCV3 và OpenCV4.</w:t>
      </w:r>
    </w:p>
    <w:p w14:paraId="5C3970AC" w14:textId="18ABCB80" w:rsidR="00520939" w:rsidRPr="00520939" w:rsidRDefault="00520939" w:rsidP="00520939">
      <w:r>
        <w:t>Đích đến cuối cùng của dự án là tổng hợp 1 bộ sưu tập tổng quan, rõ ràng các bindings nodejs với API cho OpenCV và các module từ OpenCV.</w:t>
      </w:r>
    </w:p>
    <w:p w14:paraId="0A143DB3" w14:textId="77777777" w:rsidR="00D81076" w:rsidRPr="00D81076" w:rsidRDefault="00D81076" w:rsidP="00D81076"/>
    <w:p w14:paraId="292D8DFA" w14:textId="02E262E8" w:rsidR="00BA730B" w:rsidRDefault="00BA730B" w:rsidP="00BA730B">
      <w:pPr>
        <w:pStyle w:val="Heading2"/>
      </w:pPr>
      <w:bookmarkStart w:id="2" w:name="_Toc90500037"/>
      <w:r>
        <w:t>Công cụ quản lý</w:t>
      </w:r>
      <w:bookmarkEnd w:id="2"/>
    </w:p>
    <w:p w14:paraId="126A1A8F" w14:textId="14721F8C"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r w:rsidR="00D81076" w:rsidRPr="00D81076">
        <w:rPr>
          <w:color w:val="FF0000"/>
        </w:rPr>
        <w:t>https://github.com/longtp12/opencv4nodejs</w:t>
      </w:r>
      <w:r w:rsidR="00D210E2">
        <w:t>…………………………………………</w:t>
      </w:r>
      <w:r>
        <w:t>…………………….</w:t>
      </w:r>
    </w:p>
    <w:p w14:paraId="22420DD7" w14:textId="77777777" w:rsidR="00DA5CCC" w:rsidRDefault="00DA5CCC" w:rsidP="00587AEE"/>
    <w:p w14:paraId="5E1510E8" w14:textId="23360A6C" w:rsidR="00A62F4F" w:rsidRDefault="00A62F4F" w:rsidP="00A62F4F">
      <w:pPr>
        <w:pStyle w:val="Heading1"/>
      </w:pPr>
      <w:bookmarkStart w:id="3" w:name="_Toc90500038"/>
      <w:r>
        <w:t>Các nhân sự tham gia dự án</w:t>
      </w:r>
      <w:bookmarkEnd w:id="3"/>
    </w:p>
    <w:p w14:paraId="416F62C7" w14:textId="068E44CF" w:rsidR="00587AEE" w:rsidRDefault="00587AEE" w:rsidP="00587AEE">
      <w:pPr>
        <w:pStyle w:val="Heading2"/>
      </w:pPr>
      <w:bookmarkStart w:id="4" w:name="_Toc90500039"/>
      <w:r>
        <w:t>Thông tin liên hệ phía khách hàng</w:t>
      </w:r>
      <w:bookmarkEnd w:id="4"/>
    </w:p>
    <w:p w14:paraId="1AF25E24" w14:textId="50700935" w:rsidR="0058075C" w:rsidRPr="00F06C17" w:rsidRDefault="0058075C" w:rsidP="0058075C">
      <w:pPr>
        <w:rPr>
          <w:i/>
          <w:iCs/>
          <w:lang w:val="vi-VN"/>
        </w:rPr>
      </w:pPr>
      <w:r w:rsidRPr="001C04DA">
        <w:rPr>
          <w:i/>
          <w:iCs/>
        </w:rPr>
        <w:t xml:space="preserve">Anh </w:t>
      </w:r>
      <w:r w:rsidR="00F06C17">
        <w:rPr>
          <w:i/>
          <w:iCs/>
        </w:rPr>
        <w:t>Nguyễn</w:t>
      </w:r>
      <w:r w:rsidR="00F06C17">
        <w:rPr>
          <w:i/>
          <w:iCs/>
          <w:lang w:val="vi-VN"/>
        </w:rPr>
        <w:t xml:space="preserve"> Minh Long CEO công ty </w:t>
      </w:r>
      <w:r w:rsidR="00E42061">
        <w:rPr>
          <w:i/>
          <w:iCs/>
          <w:lang w:val="vi-VN"/>
        </w:rPr>
        <w:t>Vin</w:t>
      </w:r>
      <w:r w:rsidR="00643A4E">
        <w:rPr>
          <w:i/>
          <w:iCs/>
        </w:rPr>
        <w:t>h</w:t>
      </w:r>
      <w:r w:rsidR="00E42061">
        <w:rPr>
          <w:i/>
          <w:iCs/>
          <w:lang w:val="vi-VN"/>
        </w:rPr>
        <w:t>Group</w:t>
      </w:r>
    </w:p>
    <w:p w14:paraId="7CA719BA" w14:textId="0C8C9B5C" w:rsidR="00D81076" w:rsidRDefault="00D81076" w:rsidP="0058075C">
      <w:pPr>
        <w:rPr>
          <w:i/>
          <w:iCs/>
          <w:lang w:val="vi-VN"/>
        </w:rPr>
      </w:pPr>
      <w:r>
        <w:rPr>
          <w:i/>
          <w:iCs/>
          <w:lang w:val="vi-VN"/>
        </w:rPr>
        <w:t>SDT : xxxx3xxxxxx</w:t>
      </w:r>
    </w:p>
    <w:p w14:paraId="0930BDBD" w14:textId="49BD01C4" w:rsidR="004D175A" w:rsidRPr="00D81076" w:rsidRDefault="004D175A" w:rsidP="0058075C">
      <w:pPr>
        <w:rPr>
          <w:i/>
          <w:iCs/>
          <w:lang w:val="vi-VN"/>
        </w:rPr>
      </w:pPr>
    </w:p>
    <w:p w14:paraId="0EE106C2" w14:textId="29B24F99" w:rsidR="00587AEE" w:rsidRDefault="00587AEE" w:rsidP="00587AEE">
      <w:pPr>
        <w:pStyle w:val="Heading2"/>
      </w:pPr>
      <w:bookmarkStart w:id="5" w:name="_Toc90500040"/>
      <w:r>
        <w:t xml:space="preserve">Thông tin </w:t>
      </w:r>
      <w:r w:rsidR="003E1613">
        <w:t>thành viên nhóm</w:t>
      </w:r>
      <w:bookmarkEnd w:id="5"/>
    </w:p>
    <w:p w14:paraId="325B59B4" w14:textId="02AB6950" w:rsidR="0058075C" w:rsidRPr="00D81076" w:rsidRDefault="0058075C" w:rsidP="0058075C">
      <w:pPr>
        <w:rPr>
          <w:i/>
          <w:iCs/>
          <w:lang w:val="vi-VN"/>
        </w:rPr>
      </w:pPr>
      <w:r w:rsidRPr="001C04DA">
        <w:rPr>
          <w:i/>
          <w:iCs/>
        </w:rPr>
        <w:t xml:space="preserve">Lập trình viên:  </w:t>
      </w:r>
      <w:r w:rsidR="00D81076">
        <w:rPr>
          <w:i/>
          <w:iCs/>
        </w:rPr>
        <w:t>Nguyễn</w:t>
      </w:r>
      <w:r w:rsidR="00D81076">
        <w:rPr>
          <w:i/>
          <w:iCs/>
          <w:lang w:val="vi-VN"/>
        </w:rPr>
        <w:t xml:space="preserve"> Hoàng Tùng</w:t>
      </w:r>
      <w:r w:rsidR="00A6670F">
        <w:rPr>
          <w:i/>
          <w:iCs/>
          <w:lang w:val="vi-VN"/>
        </w:rPr>
        <w:t xml:space="preserve"> </w:t>
      </w:r>
      <w:r w:rsidR="00A6670F" w:rsidRPr="00A6670F">
        <w:rPr>
          <w:i/>
          <w:iCs/>
          <w:lang w:val="vi-VN"/>
        </w:rPr>
        <w:t>https://github.com/tungnguyen2046</w:t>
      </w:r>
    </w:p>
    <w:p w14:paraId="025AC51D" w14:textId="2FD71FC9" w:rsidR="0058075C" w:rsidRDefault="0058075C" w:rsidP="0058075C">
      <w:pPr>
        <w:rPr>
          <w:i/>
          <w:iCs/>
          <w:lang w:val="vi-VN"/>
        </w:rPr>
      </w:pPr>
      <w:r w:rsidRPr="00A6670F">
        <w:rPr>
          <w:i/>
          <w:iCs/>
          <w:lang w:val="vi-VN"/>
        </w:rPr>
        <w:t xml:space="preserve">Phiên dịch: </w:t>
      </w:r>
      <w:r w:rsidR="00D81076" w:rsidRPr="00A6670F">
        <w:rPr>
          <w:i/>
          <w:iCs/>
          <w:lang w:val="vi-VN"/>
        </w:rPr>
        <w:t>Nguyễn</w:t>
      </w:r>
      <w:r w:rsidR="00D81076">
        <w:rPr>
          <w:i/>
          <w:iCs/>
          <w:lang w:val="vi-VN"/>
        </w:rPr>
        <w:t xml:space="preserve"> Lịch Du</w:t>
      </w:r>
      <w:r w:rsidR="00A6670F">
        <w:rPr>
          <w:i/>
          <w:iCs/>
          <w:lang w:val="vi-VN"/>
        </w:rPr>
        <w:t xml:space="preserve"> </w:t>
      </w:r>
      <w:r w:rsidR="00A6670F" w:rsidRPr="00A6670F">
        <w:rPr>
          <w:i/>
          <w:iCs/>
          <w:lang w:val="vi-VN"/>
        </w:rPr>
        <w:t>https://github.com/lichdu29</w:t>
      </w:r>
    </w:p>
    <w:p w14:paraId="10A97FC3" w14:textId="01EDCDE3" w:rsidR="00D81076" w:rsidRDefault="00D81076" w:rsidP="0058075C">
      <w:pPr>
        <w:rPr>
          <w:i/>
          <w:iCs/>
          <w:lang w:val="vi-VN"/>
        </w:rPr>
      </w:pPr>
      <w:r>
        <w:rPr>
          <w:i/>
          <w:iCs/>
          <w:lang w:val="vi-VN"/>
        </w:rPr>
        <w:t>Tester : Trần Phi Long</w:t>
      </w:r>
      <w:r w:rsidR="00A6670F">
        <w:rPr>
          <w:i/>
          <w:iCs/>
          <w:lang w:val="vi-VN"/>
        </w:rPr>
        <w:t xml:space="preserve"> </w:t>
      </w:r>
      <w:r w:rsidR="00A6670F" w:rsidRPr="00A6670F">
        <w:rPr>
          <w:i/>
          <w:iCs/>
          <w:lang w:val="vi-VN"/>
        </w:rPr>
        <w:t>https://github.com/longtp12</w:t>
      </w:r>
    </w:p>
    <w:p w14:paraId="2ED3D097" w14:textId="22E7505A" w:rsidR="00D81076" w:rsidRDefault="00D81076" w:rsidP="0058075C">
      <w:pPr>
        <w:rPr>
          <w:i/>
          <w:iCs/>
          <w:lang w:val="vi-VN"/>
        </w:rPr>
      </w:pPr>
      <w:r>
        <w:rPr>
          <w:i/>
          <w:iCs/>
          <w:lang w:val="vi-VN"/>
        </w:rPr>
        <w:t>Chăm sóc khách hàng: Phạm Minh Long</w:t>
      </w:r>
      <w:r w:rsidR="00A6670F">
        <w:rPr>
          <w:i/>
          <w:iCs/>
          <w:lang w:val="vi-VN"/>
        </w:rPr>
        <w:t xml:space="preserve"> </w:t>
      </w:r>
      <w:r w:rsidR="00A6670F" w:rsidRPr="00A6670F">
        <w:rPr>
          <w:i/>
          <w:iCs/>
          <w:lang w:val="vi-VN"/>
        </w:rPr>
        <w:t>https://github.com/dark424424</w:t>
      </w:r>
    </w:p>
    <w:p w14:paraId="2C26DC03" w14:textId="3649F6EF" w:rsidR="00D81076" w:rsidRPr="00D81076" w:rsidRDefault="00D81076" w:rsidP="0058075C">
      <w:pPr>
        <w:rPr>
          <w:i/>
          <w:iCs/>
          <w:lang w:val="vi-VN"/>
        </w:rPr>
      </w:pPr>
      <w:r>
        <w:rPr>
          <w:i/>
          <w:iCs/>
          <w:lang w:val="vi-VN"/>
        </w:rPr>
        <w:t>Kỹ sư cầu nối : Mai Gia Long</w:t>
      </w:r>
      <w:r w:rsidR="00A6670F">
        <w:rPr>
          <w:i/>
          <w:iCs/>
          <w:lang w:val="vi-VN"/>
        </w:rPr>
        <w:t xml:space="preserve"> </w:t>
      </w:r>
      <w:r w:rsidR="00A6670F" w:rsidRPr="00A6670F">
        <w:rPr>
          <w:i/>
          <w:iCs/>
          <w:lang w:val="vi-VN"/>
        </w:rPr>
        <w:t>https://github.com/mgialong215</w:t>
      </w:r>
    </w:p>
    <w:p w14:paraId="1E7F1130" w14:textId="3C0E60F1" w:rsidR="00587AEE" w:rsidRPr="00D81076" w:rsidRDefault="00587AEE" w:rsidP="00587AEE">
      <w:pPr>
        <w:pStyle w:val="Heading2"/>
        <w:rPr>
          <w:lang w:val="vi-VN"/>
        </w:rPr>
      </w:pPr>
      <w:bookmarkStart w:id="6" w:name="_Toc90500041"/>
      <w:r w:rsidRPr="00D81076">
        <w:rPr>
          <w:lang w:val="vi-VN"/>
        </w:rPr>
        <w:t>Phân chia vai trò của thành viên dự án và khách hàng</w:t>
      </w:r>
      <w:bookmarkEnd w:id="6"/>
    </w:p>
    <w:p w14:paraId="0EA9C1BD" w14:textId="46B58B4E" w:rsidR="00A17A47" w:rsidRPr="00D81076" w:rsidRDefault="00A17A47" w:rsidP="00A17A47">
      <w:pPr>
        <w:rPr>
          <w:i/>
          <w:iCs/>
          <w:lang w:val="vi-VN"/>
        </w:rPr>
      </w:pPr>
      <w:r w:rsidRPr="00D81076">
        <w:rPr>
          <w:i/>
          <w:iCs/>
          <w:lang w:val="vi-VN"/>
        </w:rPr>
        <w:t xml:space="preserve">Giám đốc: </w:t>
      </w:r>
      <w:r w:rsidR="00D81076">
        <w:rPr>
          <w:i/>
          <w:iCs/>
          <w:lang w:val="vi-VN"/>
        </w:rPr>
        <w:t xml:space="preserve">Nguyễn Hoàng Tùng </w:t>
      </w:r>
      <w:r w:rsidRPr="00D81076">
        <w:rPr>
          <w:i/>
          <w:iCs/>
          <w:lang w:val="vi-VN"/>
        </w:rPr>
        <w:t xml:space="preserve">, tài chính, nhân </w:t>
      </w:r>
      <w:r w:rsidR="00D81076">
        <w:rPr>
          <w:i/>
          <w:iCs/>
          <w:lang w:val="vi-VN"/>
        </w:rPr>
        <w:t>sự.</w:t>
      </w:r>
    </w:p>
    <w:p w14:paraId="5C24C552" w14:textId="5050E60A" w:rsidR="00960F1C" w:rsidRPr="001C04DA" w:rsidRDefault="004D175A" w:rsidP="00A17A47">
      <w:pPr>
        <w:rPr>
          <w:i/>
          <w:iCs/>
        </w:rPr>
      </w:pPr>
      <w:r>
        <w:rPr>
          <w:i/>
          <w:iCs/>
        </w:rPr>
        <w:t>Coder</w:t>
      </w:r>
      <w:r>
        <w:rPr>
          <w:i/>
          <w:iCs/>
          <w:lang w:val="vi-VN"/>
        </w:rPr>
        <w:t xml:space="preserve">: Trần Phi </w:t>
      </w:r>
      <w:proofErr w:type="gramStart"/>
      <w:r>
        <w:rPr>
          <w:i/>
          <w:iCs/>
          <w:lang w:val="vi-VN"/>
        </w:rPr>
        <w:t>Long ,</w:t>
      </w:r>
      <w:r w:rsidR="00960F1C" w:rsidRPr="001C04DA">
        <w:rPr>
          <w:i/>
          <w:iCs/>
        </w:rPr>
        <w:t>IT</w:t>
      </w:r>
      <w:proofErr w:type="gramEnd"/>
      <w:r w:rsidR="00960F1C" w:rsidRPr="001C04DA">
        <w:rPr>
          <w:i/>
          <w:iCs/>
        </w:rPr>
        <w:t>, chi tiết, báo tiến đ</w:t>
      </w:r>
      <w:r w:rsidR="001C04DA">
        <w:rPr>
          <w:i/>
          <w:iCs/>
        </w:rPr>
        <w:t>ộ</w:t>
      </w:r>
    </w:p>
    <w:p w14:paraId="77647604" w14:textId="6410818B" w:rsidR="004D175A" w:rsidRPr="00D81076" w:rsidRDefault="00165B2F" w:rsidP="00A17A47">
      <w:pPr>
        <w:rPr>
          <w:i/>
          <w:iCs/>
          <w:lang w:val="vi-VN"/>
        </w:rPr>
      </w:pPr>
      <w:r w:rsidRPr="001C04DA">
        <w:rPr>
          <w:i/>
          <w:iCs/>
        </w:rPr>
        <w:t xml:space="preserve">Phiên dịch: </w:t>
      </w:r>
      <w:r w:rsidR="00D81076">
        <w:rPr>
          <w:i/>
          <w:iCs/>
        </w:rPr>
        <w:t>Lịch</w:t>
      </w:r>
      <w:r w:rsidR="00D81076">
        <w:rPr>
          <w:i/>
          <w:iCs/>
          <w:lang w:val="vi-VN"/>
        </w:rPr>
        <w:t xml:space="preserve"> Du</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90500042"/>
      <w:r>
        <w:lastRenderedPageBreak/>
        <w:t>Khảo sát dự án</w:t>
      </w:r>
      <w:bookmarkEnd w:id="7"/>
    </w:p>
    <w:p w14:paraId="6C97568B" w14:textId="18C7080E" w:rsidR="00BA42BC" w:rsidRDefault="00927469" w:rsidP="00A9178E">
      <w:pPr>
        <w:pStyle w:val="Heading2"/>
      </w:pPr>
      <w:bookmarkStart w:id="8" w:name="_Toc90500043"/>
      <w:r>
        <w:t>Tóm tắt về ứng dụng</w:t>
      </w:r>
      <w:bookmarkEnd w:id="8"/>
    </w:p>
    <w:p w14:paraId="18D742CF" w14:textId="77777777" w:rsidR="00685029" w:rsidRDefault="001E483A" w:rsidP="00927469">
      <w:pPr>
        <w:pStyle w:val="ListParagraph"/>
        <w:numPr>
          <w:ilvl w:val="0"/>
          <w:numId w:val="40"/>
        </w:numPr>
        <w:rPr>
          <w:i/>
          <w:iCs/>
        </w:rPr>
      </w:pPr>
      <w:r w:rsidRPr="001E483A">
        <w:rPr>
          <w:i/>
          <w:iCs/>
        </w:rPr>
        <w:t>OpenCv là một thư viện machine learning/deep learning dùng để phục vụ cho thị giác máy tính, nhận diện đối tượng qua hình ảnh hay video trong đời thật. Dự án opencv4nodejs sẽ cung cấp các API về thư viện OpenCV đối với nodejs, cách cài dặt, các tính năng nổi trội trong OpenCV cũng như hướng dẫn sử dụng chúng để thực hiện các ứng dụng nhận diện.</w:t>
      </w:r>
    </w:p>
    <w:p w14:paraId="232189DD" w14:textId="77777777" w:rsidR="00685029" w:rsidRPr="00685029" w:rsidRDefault="00685029" w:rsidP="00685029">
      <w:pPr>
        <w:pStyle w:val="ListParagraph"/>
        <w:numPr>
          <w:ilvl w:val="0"/>
          <w:numId w:val="40"/>
        </w:numPr>
        <w:rPr>
          <w:i/>
          <w:iCs/>
        </w:rPr>
      </w:pPr>
      <w:r w:rsidRPr="00685029">
        <w:rPr>
          <w:i/>
          <w:iCs/>
        </w:rPr>
        <w:t>Các tính năng đặc trưng của OpenCV:</w:t>
      </w:r>
    </w:p>
    <w:p w14:paraId="58B2A1A0" w14:textId="77777777" w:rsidR="00685029" w:rsidRPr="00685029" w:rsidRDefault="00685029" w:rsidP="00685029">
      <w:pPr>
        <w:pStyle w:val="ListParagraph"/>
        <w:ind w:left="720"/>
        <w:rPr>
          <w:i/>
          <w:iCs/>
        </w:rPr>
      </w:pPr>
      <w:r w:rsidRPr="00685029">
        <w:rPr>
          <w:i/>
          <w:iCs/>
        </w:rPr>
        <w:t>- Face Detection/ Face Recognization</w:t>
      </w:r>
    </w:p>
    <w:p w14:paraId="57EF55C2" w14:textId="77777777" w:rsidR="00685029" w:rsidRPr="00685029" w:rsidRDefault="00685029" w:rsidP="00685029">
      <w:pPr>
        <w:pStyle w:val="ListParagraph"/>
        <w:ind w:left="720"/>
        <w:rPr>
          <w:i/>
          <w:iCs/>
        </w:rPr>
      </w:pPr>
      <w:r w:rsidRPr="00685029">
        <w:rPr>
          <w:i/>
          <w:iCs/>
        </w:rPr>
        <w:t>- Tensorflow (Object Detection)</w:t>
      </w:r>
    </w:p>
    <w:p w14:paraId="13B9DD21" w14:textId="77777777" w:rsidR="00685029" w:rsidRPr="00685029" w:rsidRDefault="00685029" w:rsidP="00685029">
      <w:pPr>
        <w:pStyle w:val="ListParagraph"/>
        <w:ind w:left="720"/>
        <w:rPr>
          <w:i/>
          <w:iCs/>
        </w:rPr>
      </w:pPr>
      <w:r w:rsidRPr="00685029">
        <w:rPr>
          <w:i/>
          <w:iCs/>
        </w:rPr>
        <w:t>- Matching Feature</w:t>
      </w:r>
    </w:p>
    <w:p w14:paraId="4E5A993B" w14:textId="7630B5EF" w:rsidR="00685029" w:rsidRDefault="00685029" w:rsidP="00685029">
      <w:pPr>
        <w:pStyle w:val="ListParagraph"/>
        <w:ind w:left="720"/>
        <w:rPr>
          <w:i/>
          <w:iCs/>
        </w:rPr>
      </w:pPr>
      <w:r w:rsidRPr="00685029">
        <w:rPr>
          <w:i/>
          <w:iCs/>
        </w:rPr>
        <w:t>- Object tracking</w:t>
      </w:r>
    </w:p>
    <w:p w14:paraId="45C07747" w14:textId="73230C9A" w:rsidR="007C2AAA" w:rsidRDefault="007C2AAA" w:rsidP="00685029">
      <w:pPr>
        <w:pStyle w:val="ListParagraph"/>
        <w:ind w:left="720"/>
        <w:rPr>
          <w:i/>
          <w:iCs/>
        </w:rPr>
      </w:pPr>
      <w:r>
        <w:rPr>
          <w:i/>
          <w:iCs/>
        </w:rPr>
        <w:t xml:space="preserve">- </w:t>
      </w:r>
      <w:r w:rsidRPr="007C2AAA">
        <w:rPr>
          <w:i/>
          <w:iCs/>
        </w:rPr>
        <w:t>Image Histogram</w:t>
      </w:r>
    </w:p>
    <w:p w14:paraId="3908341A" w14:textId="78B1A0DB" w:rsidR="00685029" w:rsidRDefault="00685029" w:rsidP="00685029">
      <w:pPr>
        <w:pStyle w:val="ListParagraph"/>
        <w:numPr>
          <w:ilvl w:val="0"/>
          <w:numId w:val="40"/>
        </w:numPr>
        <w:rPr>
          <w:i/>
          <w:iCs/>
        </w:rPr>
      </w:pPr>
      <w:r w:rsidRPr="00685029">
        <w:rPr>
          <w:i/>
          <w:iCs/>
        </w:rPr>
        <w:t>Các công nghệ sử dụng trong dự án: javascript, opencv</w:t>
      </w:r>
      <w:r w:rsidR="00E80155">
        <w:rPr>
          <w:i/>
          <w:iCs/>
        </w:rPr>
        <w:t xml:space="preserve">, nodejs, </w:t>
      </w:r>
      <w:r w:rsidR="00F90E83">
        <w:rPr>
          <w:i/>
          <w:iCs/>
        </w:rPr>
        <w:t>docker, electron, …</w:t>
      </w:r>
    </w:p>
    <w:p w14:paraId="268CBC35" w14:textId="77777777" w:rsidR="00927469" w:rsidRPr="00927469" w:rsidRDefault="00927469" w:rsidP="00927469"/>
    <w:p w14:paraId="4EFA2D31" w14:textId="06405206" w:rsidR="00344D7B" w:rsidRDefault="00223405" w:rsidP="00A9178E">
      <w:pPr>
        <w:pStyle w:val="Heading2"/>
      </w:pPr>
      <w:bookmarkStart w:id="9" w:name="_Toc90500044"/>
      <w:r>
        <w:t>Thống kê</w:t>
      </w:r>
      <w:r w:rsidR="000F42AD">
        <w:t xml:space="preserve"> về mã nguồn</w:t>
      </w:r>
      <w:bookmarkEnd w:id="9"/>
    </w:p>
    <w:p w14:paraId="43B0502F" w14:textId="4080AF70" w:rsidR="00C509E2" w:rsidRDefault="00B14AE7" w:rsidP="00223405">
      <w:pPr>
        <w:pStyle w:val="ListParagraph"/>
        <w:numPr>
          <w:ilvl w:val="0"/>
          <w:numId w:val="40"/>
        </w:numPr>
        <w:rPr>
          <w:i/>
          <w:iCs/>
        </w:rPr>
      </w:pPr>
      <w:r>
        <w:rPr>
          <w:i/>
          <w:iCs/>
        </w:rPr>
        <w:t>T</w:t>
      </w:r>
      <w:r w:rsidR="00C509E2">
        <w:rPr>
          <w:i/>
          <w:iCs/>
        </w:rPr>
        <w:t xml:space="preserve">ool hỗ trợ phân tích thông số mã </w:t>
      </w:r>
      <w:proofErr w:type="gramStart"/>
      <w:r w:rsidR="00C509E2">
        <w:rPr>
          <w:i/>
          <w:iCs/>
        </w:rPr>
        <w:t xml:space="preserve">nguồn </w:t>
      </w:r>
      <w:r>
        <w:rPr>
          <w:i/>
          <w:iCs/>
          <w:lang w:val="vi-VN"/>
        </w:rPr>
        <w:t>:</w:t>
      </w:r>
      <w:r>
        <w:rPr>
          <w:i/>
          <w:iCs/>
        </w:rPr>
        <w:t>Source</w:t>
      </w:r>
      <w:proofErr w:type="gramEnd"/>
      <w:r>
        <w:rPr>
          <w:i/>
          <w:iCs/>
        </w:rPr>
        <w:t xml:space="preserve"> Monitor</w:t>
      </w:r>
    </w:p>
    <w:p w14:paraId="4A9D32AC" w14:textId="2510E084" w:rsidR="00223405" w:rsidRPr="00C179B2" w:rsidRDefault="00223405" w:rsidP="00223405">
      <w:pPr>
        <w:pStyle w:val="ListParagraph"/>
        <w:numPr>
          <w:ilvl w:val="0"/>
          <w:numId w:val="40"/>
        </w:numPr>
        <w:rPr>
          <w:i/>
          <w:iCs/>
        </w:rPr>
      </w:pPr>
      <w:r w:rsidRPr="00C179B2">
        <w:rPr>
          <w:i/>
          <w:iCs/>
        </w:rPr>
        <w:t xml:space="preserve">Số lượng </w:t>
      </w:r>
      <w:proofErr w:type="gramStart"/>
      <w:r w:rsidRPr="00C179B2">
        <w:rPr>
          <w:i/>
          <w:iCs/>
        </w:rPr>
        <w:t>file</w:t>
      </w:r>
      <w:r w:rsidR="00132C83">
        <w:rPr>
          <w:i/>
          <w:iCs/>
          <w:lang w:val="vi-VN"/>
        </w:rPr>
        <w:t xml:space="preserve"> :</w:t>
      </w:r>
      <w:proofErr w:type="gramEnd"/>
      <w:r w:rsidR="00132C83">
        <w:rPr>
          <w:i/>
          <w:iCs/>
          <w:lang w:val="vi-VN"/>
        </w:rPr>
        <w:t xml:space="preserve"> </w:t>
      </w:r>
      <w:r w:rsidR="00B14AE7">
        <w:rPr>
          <w:i/>
          <w:iCs/>
          <w:lang w:val="vi-VN"/>
        </w:rPr>
        <w:t>25</w:t>
      </w:r>
    </w:p>
    <w:p w14:paraId="34A839D2" w14:textId="1E469542" w:rsidR="00223405" w:rsidRDefault="00223405" w:rsidP="00C01F07">
      <w:pPr>
        <w:pStyle w:val="ListParagraph"/>
        <w:numPr>
          <w:ilvl w:val="1"/>
          <w:numId w:val="40"/>
        </w:numPr>
        <w:rPr>
          <w:i/>
          <w:iCs/>
        </w:rPr>
      </w:pPr>
      <w:r w:rsidRPr="00C179B2">
        <w:rPr>
          <w:i/>
          <w:iCs/>
        </w:rPr>
        <w:t xml:space="preserve">Số lượng dòng </w:t>
      </w:r>
      <w:proofErr w:type="gramStart"/>
      <w:r w:rsidRPr="00C179B2">
        <w:rPr>
          <w:i/>
          <w:iCs/>
        </w:rPr>
        <w:t>code</w:t>
      </w:r>
      <w:r w:rsidR="00132C83">
        <w:rPr>
          <w:i/>
          <w:iCs/>
          <w:lang w:val="vi-VN"/>
        </w:rPr>
        <w:t xml:space="preserve"> :</w:t>
      </w:r>
      <w:proofErr w:type="gramEnd"/>
      <w:r w:rsidR="00132C83">
        <w:rPr>
          <w:i/>
          <w:iCs/>
          <w:lang w:val="vi-VN"/>
        </w:rPr>
        <w:t xml:space="preserve"> </w:t>
      </w:r>
      <w:r w:rsidR="00E25CFF">
        <w:rPr>
          <w:i/>
          <w:iCs/>
        </w:rPr>
        <w:t>8</w:t>
      </w:r>
      <w:r w:rsidR="004075CA">
        <w:rPr>
          <w:i/>
          <w:iCs/>
        </w:rPr>
        <w:t>375</w:t>
      </w:r>
    </w:p>
    <w:p w14:paraId="56855A65" w14:textId="335392EE" w:rsidR="00C01F07" w:rsidRDefault="00C01F07" w:rsidP="00C01F07">
      <w:pPr>
        <w:pStyle w:val="ListParagraph"/>
        <w:numPr>
          <w:ilvl w:val="1"/>
          <w:numId w:val="40"/>
        </w:numPr>
        <w:rPr>
          <w:i/>
          <w:iCs/>
        </w:rPr>
      </w:pPr>
      <w:r>
        <w:rPr>
          <w:i/>
          <w:iCs/>
        </w:rPr>
        <w:t xml:space="preserve">Số lượng dòng chú </w:t>
      </w:r>
      <w:proofErr w:type="gramStart"/>
      <w:r>
        <w:rPr>
          <w:i/>
          <w:iCs/>
        </w:rPr>
        <w:t>thích</w:t>
      </w:r>
      <w:r w:rsidR="00132C83">
        <w:rPr>
          <w:i/>
          <w:iCs/>
          <w:lang w:val="vi-VN"/>
        </w:rPr>
        <w:t xml:space="preserve"> :</w:t>
      </w:r>
      <w:proofErr w:type="gramEnd"/>
      <w:r w:rsidR="00132C83">
        <w:rPr>
          <w:i/>
          <w:iCs/>
          <w:lang w:val="vi-VN"/>
        </w:rPr>
        <w:t xml:space="preserve"> 300</w:t>
      </w:r>
    </w:p>
    <w:p w14:paraId="1441976A" w14:textId="6F738DE7" w:rsidR="00C01F07" w:rsidRPr="00132C83" w:rsidRDefault="00C01F07" w:rsidP="00C01F07">
      <w:pPr>
        <w:pStyle w:val="ListParagraph"/>
        <w:numPr>
          <w:ilvl w:val="1"/>
          <w:numId w:val="40"/>
        </w:numPr>
        <w:rPr>
          <w:i/>
          <w:iCs/>
        </w:rPr>
      </w:pPr>
      <w:r w:rsidRPr="00132C83">
        <w:rPr>
          <w:i/>
          <w:iCs/>
        </w:rPr>
        <w:t xml:space="preserve">Độ phức tạp </w:t>
      </w:r>
      <w:r w:rsidR="00290676" w:rsidRPr="00132C83">
        <w:rPr>
          <w:i/>
          <w:iCs/>
        </w:rPr>
        <w:t xml:space="preserve">của </w:t>
      </w:r>
      <w:proofErr w:type="gramStart"/>
      <w:r w:rsidR="00290676" w:rsidRPr="00132C83">
        <w:rPr>
          <w:i/>
          <w:iCs/>
        </w:rPr>
        <w:t>file</w:t>
      </w:r>
      <w:r w:rsidR="00132C83">
        <w:rPr>
          <w:i/>
          <w:iCs/>
          <w:lang w:val="vi-VN"/>
        </w:rPr>
        <w:t xml:space="preserve"> :</w:t>
      </w:r>
      <w:proofErr w:type="gramEnd"/>
      <w:r w:rsidR="00132C83">
        <w:rPr>
          <w:i/>
          <w:iCs/>
          <w:lang w:val="vi-VN"/>
        </w:rPr>
        <w:t xml:space="preserve"> </w:t>
      </w:r>
      <w:r w:rsidR="007C2AAA">
        <w:rPr>
          <w:i/>
          <w:iCs/>
        </w:rPr>
        <w:t>cao</w:t>
      </w:r>
    </w:p>
    <w:p w14:paraId="4FAD0714" w14:textId="3F17BCE5" w:rsidR="00C01F07" w:rsidRDefault="00C01F07" w:rsidP="00223405">
      <w:pPr>
        <w:pStyle w:val="ListParagraph"/>
        <w:numPr>
          <w:ilvl w:val="0"/>
          <w:numId w:val="40"/>
        </w:numPr>
        <w:rPr>
          <w:i/>
          <w:iCs/>
        </w:rPr>
      </w:pPr>
      <w:r>
        <w:rPr>
          <w:i/>
          <w:iCs/>
        </w:rPr>
        <w:t xml:space="preserve">Số lượng </w:t>
      </w:r>
      <w:proofErr w:type="gramStart"/>
      <w:r>
        <w:rPr>
          <w:i/>
          <w:iCs/>
        </w:rPr>
        <w:t>hàm</w:t>
      </w:r>
      <w:r w:rsidR="000A44B5">
        <w:rPr>
          <w:i/>
          <w:iCs/>
          <w:lang w:val="vi-VN"/>
        </w:rPr>
        <w:t xml:space="preserve"> :</w:t>
      </w:r>
      <w:proofErr w:type="gramEnd"/>
      <w:r w:rsidR="007C2AAA">
        <w:rPr>
          <w:i/>
          <w:iCs/>
        </w:rPr>
        <w:t xml:space="preserve"> </w:t>
      </w:r>
      <w:r w:rsidR="00E23775">
        <w:rPr>
          <w:i/>
          <w:iCs/>
          <w:lang w:val="vi-VN"/>
        </w:rPr>
        <w:t>76</w:t>
      </w:r>
    </w:p>
    <w:p w14:paraId="40DF9E69" w14:textId="0CB67F47" w:rsidR="004A6FCF" w:rsidRPr="00290676" w:rsidRDefault="00C01F07" w:rsidP="004A6FCF">
      <w:pPr>
        <w:pStyle w:val="ListParagraph"/>
        <w:numPr>
          <w:ilvl w:val="0"/>
          <w:numId w:val="40"/>
        </w:numPr>
        <w:rPr>
          <w:i/>
          <w:iCs/>
        </w:rPr>
      </w:pPr>
      <w:r>
        <w:rPr>
          <w:i/>
          <w:iCs/>
        </w:rPr>
        <w:t xml:space="preserve">Số lượng </w:t>
      </w:r>
      <w:r w:rsidR="000A44B5">
        <w:rPr>
          <w:i/>
          <w:iCs/>
        </w:rPr>
        <w:t>class</w:t>
      </w:r>
      <w:r w:rsidR="000A44B5">
        <w:rPr>
          <w:i/>
          <w:iCs/>
          <w:lang w:val="vi-VN"/>
        </w:rPr>
        <w:t xml:space="preserve">: </w:t>
      </w:r>
      <w:r w:rsidR="00E23775">
        <w:rPr>
          <w:i/>
          <w:iCs/>
          <w:lang w:val="vi-VN"/>
        </w:rPr>
        <w:t>232</w:t>
      </w:r>
    </w:p>
    <w:p w14:paraId="4D38759C" w14:textId="3CF55F2D" w:rsidR="000F42AD" w:rsidRPr="000F42AD" w:rsidRDefault="000F42AD" w:rsidP="000F42AD">
      <w:pPr>
        <w:pStyle w:val="Heading2"/>
      </w:pPr>
      <w:bookmarkStart w:id="10" w:name="_Toc90500045"/>
      <w:r>
        <w:t>Thống kê về hợp tác</w:t>
      </w:r>
      <w:bookmarkEnd w:id="10"/>
    </w:p>
    <w:p w14:paraId="2DFF37F7" w14:textId="10A04647" w:rsidR="00C179B2" w:rsidRDefault="000F42AD" w:rsidP="00223405">
      <w:pPr>
        <w:pStyle w:val="ListParagraph"/>
        <w:numPr>
          <w:ilvl w:val="0"/>
          <w:numId w:val="40"/>
        </w:numPr>
        <w:rPr>
          <w:i/>
          <w:iCs/>
        </w:rPr>
      </w:pPr>
      <w:r>
        <w:rPr>
          <w:i/>
          <w:iCs/>
        </w:rPr>
        <w:t>Số lượng collaborator tham dự (của dự án gốc</w:t>
      </w:r>
      <w:proofErr w:type="gramStart"/>
      <w:r>
        <w:rPr>
          <w:i/>
          <w:iCs/>
        </w:rPr>
        <w:t>)</w:t>
      </w:r>
      <w:r w:rsidR="00132C83">
        <w:rPr>
          <w:i/>
          <w:iCs/>
          <w:lang w:val="vi-VN"/>
        </w:rPr>
        <w:t xml:space="preserve"> :</w:t>
      </w:r>
      <w:proofErr w:type="gramEnd"/>
      <w:r w:rsidR="00132C83">
        <w:rPr>
          <w:i/>
          <w:iCs/>
          <w:lang w:val="vi-VN"/>
        </w:rPr>
        <w:t xml:space="preserve"> 48</w:t>
      </w:r>
    </w:p>
    <w:p w14:paraId="052824D9" w14:textId="0C7170D8" w:rsidR="000F42AD" w:rsidRDefault="000F42AD" w:rsidP="00223405">
      <w:pPr>
        <w:pStyle w:val="ListParagraph"/>
        <w:numPr>
          <w:ilvl w:val="0"/>
          <w:numId w:val="40"/>
        </w:numPr>
        <w:rPr>
          <w:i/>
          <w:iCs/>
        </w:rPr>
      </w:pPr>
      <w:r>
        <w:rPr>
          <w:i/>
          <w:iCs/>
        </w:rPr>
        <w:t xml:space="preserve">Số lượt </w:t>
      </w:r>
      <w:proofErr w:type="gramStart"/>
      <w:r>
        <w:rPr>
          <w:i/>
          <w:iCs/>
        </w:rPr>
        <w:t>commit</w:t>
      </w:r>
      <w:r w:rsidR="00132C83">
        <w:rPr>
          <w:i/>
          <w:iCs/>
          <w:lang w:val="vi-VN"/>
        </w:rPr>
        <w:t xml:space="preserve"> :</w:t>
      </w:r>
      <w:proofErr w:type="gramEnd"/>
      <w:r w:rsidR="00132C83">
        <w:rPr>
          <w:i/>
          <w:iCs/>
          <w:lang w:val="vi-VN"/>
        </w:rPr>
        <w:t xml:space="preserve"> 1093</w:t>
      </w:r>
    </w:p>
    <w:p w14:paraId="76C23A30" w14:textId="51CDA4E5" w:rsidR="000F42AD" w:rsidRDefault="000F42AD" w:rsidP="00223405">
      <w:pPr>
        <w:pStyle w:val="ListParagraph"/>
        <w:numPr>
          <w:ilvl w:val="0"/>
          <w:numId w:val="40"/>
        </w:numPr>
        <w:rPr>
          <w:i/>
          <w:iCs/>
        </w:rPr>
      </w:pPr>
      <w:r>
        <w:rPr>
          <w:i/>
          <w:iCs/>
        </w:rPr>
        <w:t xml:space="preserve">Số </w:t>
      </w:r>
      <w:proofErr w:type="gramStart"/>
      <w:r>
        <w:rPr>
          <w:i/>
          <w:iCs/>
        </w:rPr>
        <w:t>branch</w:t>
      </w:r>
      <w:r w:rsidR="00132C83">
        <w:rPr>
          <w:i/>
          <w:iCs/>
          <w:lang w:val="vi-VN"/>
        </w:rPr>
        <w:t xml:space="preserve"> :</w:t>
      </w:r>
      <w:proofErr w:type="gramEnd"/>
      <w:r w:rsidR="00132C83">
        <w:rPr>
          <w:i/>
          <w:iCs/>
          <w:lang w:val="vi-VN"/>
        </w:rPr>
        <w:t xml:space="preserve"> 8</w:t>
      </w:r>
    </w:p>
    <w:p w14:paraId="3D845E02" w14:textId="31F870EF" w:rsidR="000F42AD" w:rsidRDefault="00887EF8" w:rsidP="00223405">
      <w:pPr>
        <w:pStyle w:val="ListParagraph"/>
        <w:numPr>
          <w:ilvl w:val="0"/>
          <w:numId w:val="40"/>
        </w:numPr>
        <w:rPr>
          <w:i/>
          <w:iCs/>
        </w:rPr>
      </w:pPr>
      <w:r>
        <w:rPr>
          <w:i/>
          <w:iCs/>
        </w:rPr>
        <w:t>Thông tin về</w:t>
      </w:r>
      <w:r w:rsidR="00230289">
        <w:rPr>
          <w:i/>
          <w:iCs/>
        </w:rPr>
        <w:t xml:space="preserve"> </w:t>
      </w:r>
      <w:r w:rsidR="000B13D7">
        <w:rPr>
          <w:i/>
          <w:iCs/>
        </w:rPr>
        <w:t>4</w:t>
      </w:r>
      <w:r w:rsidR="00230289">
        <w:rPr>
          <w:i/>
          <w:iCs/>
        </w:rPr>
        <w:t xml:space="preserve"> người tham gia dự án nguồn mở với số commit nhiều</w:t>
      </w:r>
      <w:r>
        <w:rPr>
          <w:i/>
          <w:iCs/>
        </w:rPr>
        <w:t xml:space="preserve"> nhất</w:t>
      </w:r>
      <w:r w:rsidR="004D175A">
        <w:rPr>
          <w:i/>
          <w:iCs/>
          <w:lang w:val="vi-VN"/>
        </w:rPr>
        <w:t xml:space="preserve"> </w:t>
      </w:r>
    </w:p>
    <w:p w14:paraId="5F589DA5" w14:textId="3E319347" w:rsidR="00887EF8" w:rsidRDefault="00887EF8" w:rsidP="00887EF8">
      <w:pPr>
        <w:pStyle w:val="ListParagraph"/>
        <w:numPr>
          <w:ilvl w:val="1"/>
          <w:numId w:val="40"/>
        </w:numPr>
        <w:rPr>
          <w:i/>
          <w:iCs/>
        </w:rPr>
      </w:pPr>
      <w:r>
        <w:rPr>
          <w:i/>
          <w:iCs/>
        </w:rPr>
        <w:t xml:space="preserve">Tên đầy </w:t>
      </w:r>
      <w:proofErr w:type="gramStart"/>
      <w:r>
        <w:rPr>
          <w:i/>
          <w:iCs/>
        </w:rPr>
        <w:t>đủ</w:t>
      </w:r>
      <w:r w:rsidR="00132C83">
        <w:rPr>
          <w:i/>
          <w:iCs/>
          <w:lang w:val="vi-VN"/>
        </w:rPr>
        <w:t xml:space="preserve"> :</w:t>
      </w:r>
      <w:proofErr w:type="gramEnd"/>
      <w:r w:rsidR="00132C83">
        <w:rPr>
          <w:i/>
          <w:iCs/>
          <w:lang w:val="vi-VN"/>
        </w:rPr>
        <w:t xml:space="preserve"> </w:t>
      </w:r>
      <w:r w:rsidR="00B14AE7">
        <w:rPr>
          <w:i/>
          <w:iCs/>
          <w:lang w:val="vi-VN"/>
        </w:rPr>
        <w:t>justadudewhohacks</w:t>
      </w:r>
    </w:p>
    <w:p w14:paraId="0B348A07" w14:textId="0C94B6AC" w:rsidR="00887EF8" w:rsidRDefault="00887EF8" w:rsidP="00887EF8">
      <w:pPr>
        <w:pStyle w:val="ListParagraph"/>
        <w:numPr>
          <w:ilvl w:val="1"/>
          <w:numId w:val="40"/>
        </w:numPr>
        <w:rPr>
          <w:i/>
          <w:iCs/>
        </w:rPr>
      </w:pPr>
      <w:r>
        <w:rPr>
          <w:i/>
          <w:iCs/>
        </w:rPr>
        <w:t xml:space="preserve">Link tài khoản </w:t>
      </w:r>
      <w:proofErr w:type="gramStart"/>
      <w:r>
        <w:rPr>
          <w:i/>
          <w:iCs/>
        </w:rPr>
        <w:t>Github</w:t>
      </w:r>
      <w:r w:rsidR="00132C83">
        <w:rPr>
          <w:i/>
          <w:iCs/>
          <w:lang w:val="vi-VN"/>
        </w:rPr>
        <w:t xml:space="preserve"> :</w:t>
      </w:r>
      <w:proofErr w:type="gramEnd"/>
      <w:r w:rsidR="00132C83">
        <w:rPr>
          <w:i/>
          <w:iCs/>
          <w:lang w:val="vi-VN"/>
        </w:rPr>
        <w:t xml:space="preserve"> </w:t>
      </w:r>
      <w:r w:rsidR="00B14AE7" w:rsidRPr="00B14AE7">
        <w:rPr>
          <w:i/>
          <w:iCs/>
          <w:lang w:val="vi-VN"/>
        </w:rPr>
        <w:t>https://github.com/justadudewhohacks</w:t>
      </w:r>
    </w:p>
    <w:p w14:paraId="1D89ADE2" w14:textId="08F3F238" w:rsidR="00887EF8" w:rsidRPr="00B14AE7" w:rsidRDefault="00887EF8" w:rsidP="00887EF8">
      <w:pPr>
        <w:pStyle w:val="ListParagraph"/>
        <w:numPr>
          <w:ilvl w:val="1"/>
          <w:numId w:val="40"/>
        </w:numPr>
        <w:rPr>
          <w:i/>
          <w:iCs/>
        </w:rPr>
      </w:pPr>
      <w:r>
        <w:rPr>
          <w:i/>
          <w:iCs/>
        </w:rPr>
        <w:t xml:space="preserve">Số </w:t>
      </w:r>
      <w:r w:rsidR="00B14AE7">
        <w:rPr>
          <w:i/>
          <w:iCs/>
        </w:rPr>
        <w:t>commit</w:t>
      </w:r>
      <w:r>
        <w:rPr>
          <w:i/>
          <w:iCs/>
        </w:rPr>
        <w:t xml:space="preserve"> </w:t>
      </w:r>
      <w:proofErr w:type="gramStart"/>
      <w:r>
        <w:rPr>
          <w:i/>
          <w:iCs/>
        </w:rPr>
        <w:t>có</w:t>
      </w:r>
      <w:r w:rsidR="00132C83">
        <w:rPr>
          <w:i/>
          <w:iCs/>
          <w:lang w:val="vi-VN"/>
        </w:rPr>
        <w:t xml:space="preserve"> :</w:t>
      </w:r>
      <w:proofErr w:type="gramEnd"/>
      <w:r w:rsidR="00132C83">
        <w:rPr>
          <w:i/>
          <w:iCs/>
          <w:lang w:val="vi-VN"/>
        </w:rPr>
        <w:t xml:space="preserve"> </w:t>
      </w:r>
      <w:r w:rsidR="00B14AE7">
        <w:rPr>
          <w:i/>
          <w:iCs/>
          <w:lang w:val="vi-VN"/>
        </w:rPr>
        <w:t>663</w:t>
      </w:r>
    </w:p>
    <w:p w14:paraId="2DED3F83" w14:textId="77777777" w:rsidR="00B14AE7" w:rsidRDefault="00B14AE7" w:rsidP="00B14AE7">
      <w:pPr>
        <w:pStyle w:val="ListParagraph"/>
        <w:ind w:left="1440"/>
        <w:rPr>
          <w:i/>
          <w:iCs/>
        </w:rPr>
      </w:pPr>
    </w:p>
    <w:p w14:paraId="6EDC88F7" w14:textId="6952D42D"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piercus</w:t>
      </w:r>
    </w:p>
    <w:p w14:paraId="1D7F6A5D" w14:textId="07949C39"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Pr="00B14AE7">
        <w:rPr>
          <w:i/>
          <w:iCs/>
          <w:lang w:val="vi-VN"/>
        </w:rPr>
        <w:t>https://github.com/piercus</w:t>
      </w:r>
    </w:p>
    <w:p w14:paraId="3C20245D" w14:textId="0ACFD220" w:rsidR="00B14AE7" w:rsidRDefault="00B14AE7" w:rsidP="00B14AE7">
      <w:pPr>
        <w:pStyle w:val="ListParagraph"/>
        <w:numPr>
          <w:ilvl w:val="1"/>
          <w:numId w:val="40"/>
        </w:numPr>
        <w:rPr>
          <w:i/>
          <w:iCs/>
        </w:rPr>
      </w:pPr>
      <w:r>
        <w:rPr>
          <w:i/>
          <w:iCs/>
        </w:rPr>
        <w:t xml:space="preserve">Số commit </w:t>
      </w:r>
      <w:proofErr w:type="gramStart"/>
      <w:r>
        <w:rPr>
          <w:i/>
          <w:iCs/>
        </w:rPr>
        <w:t>có</w:t>
      </w:r>
      <w:r>
        <w:rPr>
          <w:i/>
          <w:iCs/>
          <w:lang w:val="vi-VN"/>
        </w:rPr>
        <w:t xml:space="preserve"> :</w:t>
      </w:r>
      <w:proofErr w:type="gramEnd"/>
      <w:r>
        <w:rPr>
          <w:i/>
          <w:iCs/>
          <w:lang w:val="vi-VN"/>
        </w:rPr>
        <w:t xml:space="preserve"> 37</w:t>
      </w:r>
    </w:p>
    <w:p w14:paraId="50C32F3A" w14:textId="77777777" w:rsidR="00B14AE7" w:rsidRDefault="00B14AE7" w:rsidP="00B14AE7">
      <w:pPr>
        <w:pStyle w:val="ListParagraph"/>
        <w:ind w:left="1440"/>
        <w:rPr>
          <w:i/>
          <w:iCs/>
        </w:rPr>
      </w:pPr>
    </w:p>
    <w:p w14:paraId="7E7444F5" w14:textId="77777777" w:rsidR="00B14AE7" w:rsidRDefault="00B14AE7" w:rsidP="00B14AE7">
      <w:pPr>
        <w:pStyle w:val="ListParagraph"/>
        <w:ind w:left="1440"/>
        <w:rPr>
          <w:i/>
          <w:iCs/>
        </w:rPr>
      </w:pPr>
    </w:p>
    <w:p w14:paraId="67E696F8" w14:textId="2C63F23E"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w:t>
      </w:r>
      <w:r w:rsidR="00213AF7">
        <w:rPr>
          <w:i/>
          <w:iCs/>
          <w:lang w:val="vi-VN"/>
        </w:rPr>
        <w:t xml:space="preserve">legraphista </w:t>
      </w:r>
    </w:p>
    <w:p w14:paraId="143A8528" w14:textId="27D11A15"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00213AF7" w:rsidRPr="00213AF7">
        <w:rPr>
          <w:i/>
          <w:iCs/>
          <w:lang w:val="vi-VN"/>
        </w:rPr>
        <w:t>https://github.com/legraphista</w:t>
      </w:r>
    </w:p>
    <w:p w14:paraId="241319F0" w14:textId="21B723CB" w:rsidR="00B14AE7" w:rsidRDefault="00B14AE7" w:rsidP="00B14AE7">
      <w:pPr>
        <w:pStyle w:val="ListParagraph"/>
        <w:numPr>
          <w:ilvl w:val="1"/>
          <w:numId w:val="40"/>
        </w:numPr>
        <w:rPr>
          <w:i/>
          <w:iCs/>
        </w:rPr>
      </w:pPr>
      <w:r>
        <w:rPr>
          <w:i/>
          <w:iCs/>
        </w:rPr>
        <w:t xml:space="preserve">Số </w:t>
      </w:r>
      <w:r w:rsidR="00213AF7">
        <w:rPr>
          <w:i/>
          <w:iCs/>
        </w:rPr>
        <w:t>commit</w:t>
      </w:r>
      <w:r>
        <w:rPr>
          <w:i/>
          <w:iCs/>
        </w:rPr>
        <w:t xml:space="preserve"> </w:t>
      </w:r>
      <w:proofErr w:type="gramStart"/>
      <w:r>
        <w:rPr>
          <w:i/>
          <w:iCs/>
        </w:rPr>
        <w:t>có</w:t>
      </w:r>
      <w:r>
        <w:rPr>
          <w:i/>
          <w:iCs/>
          <w:lang w:val="vi-VN"/>
        </w:rPr>
        <w:t xml:space="preserve"> :</w:t>
      </w:r>
      <w:proofErr w:type="gramEnd"/>
      <w:r>
        <w:rPr>
          <w:i/>
          <w:iCs/>
          <w:lang w:val="vi-VN"/>
        </w:rPr>
        <w:t xml:space="preserve"> </w:t>
      </w:r>
      <w:r w:rsidR="00213AF7">
        <w:rPr>
          <w:i/>
          <w:iCs/>
          <w:lang w:val="vi-VN"/>
        </w:rPr>
        <w:t>14</w:t>
      </w:r>
    </w:p>
    <w:p w14:paraId="3AFF1431" w14:textId="77777777" w:rsidR="00B14AE7" w:rsidRDefault="00B14AE7" w:rsidP="00B14AE7">
      <w:pPr>
        <w:pStyle w:val="ListParagraph"/>
        <w:ind w:left="1440"/>
        <w:rPr>
          <w:i/>
          <w:iCs/>
        </w:rPr>
      </w:pPr>
    </w:p>
    <w:p w14:paraId="0BD6CDD4" w14:textId="57CCB6A5" w:rsidR="00B14AE7" w:rsidRDefault="00B14AE7" w:rsidP="00B14AE7">
      <w:pPr>
        <w:pStyle w:val="ListParagraph"/>
        <w:numPr>
          <w:ilvl w:val="1"/>
          <w:numId w:val="40"/>
        </w:numPr>
        <w:rPr>
          <w:i/>
          <w:iCs/>
        </w:rPr>
      </w:pPr>
      <w:r>
        <w:rPr>
          <w:i/>
          <w:iCs/>
        </w:rPr>
        <w:t xml:space="preserve">Tên đầy </w:t>
      </w:r>
      <w:proofErr w:type="gramStart"/>
      <w:r>
        <w:rPr>
          <w:i/>
          <w:iCs/>
        </w:rPr>
        <w:t>đủ</w:t>
      </w:r>
      <w:r>
        <w:rPr>
          <w:i/>
          <w:iCs/>
          <w:lang w:val="vi-VN"/>
        </w:rPr>
        <w:t xml:space="preserve"> :</w:t>
      </w:r>
      <w:proofErr w:type="gramEnd"/>
      <w:r>
        <w:rPr>
          <w:i/>
          <w:iCs/>
          <w:lang w:val="vi-VN"/>
        </w:rPr>
        <w:t xml:space="preserve"> </w:t>
      </w:r>
      <w:r w:rsidR="00213AF7">
        <w:rPr>
          <w:i/>
          <w:iCs/>
          <w:lang w:val="vi-VN"/>
        </w:rPr>
        <w:t>oyyd</w:t>
      </w:r>
    </w:p>
    <w:p w14:paraId="4AA2F5FD" w14:textId="35D7CAE8" w:rsidR="00B14AE7" w:rsidRDefault="00B14AE7" w:rsidP="00B14AE7">
      <w:pPr>
        <w:pStyle w:val="ListParagraph"/>
        <w:numPr>
          <w:ilvl w:val="1"/>
          <w:numId w:val="40"/>
        </w:numPr>
        <w:rPr>
          <w:i/>
          <w:iCs/>
        </w:rPr>
      </w:pPr>
      <w:r>
        <w:rPr>
          <w:i/>
          <w:iCs/>
        </w:rPr>
        <w:t xml:space="preserve">Link tài khoản </w:t>
      </w:r>
      <w:proofErr w:type="gramStart"/>
      <w:r>
        <w:rPr>
          <w:i/>
          <w:iCs/>
        </w:rPr>
        <w:t>Github</w:t>
      </w:r>
      <w:r>
        <w:rPr>
          <w:i/>
          <w:iCs/>
          <w:lang w:val="vi-VN"/>
        </w:rPr>
        <w:t xml:space="preserve"> :</w:t>
      </w:r>
      <w:proofErr w:type="gramEnd"/>
      <w:r>
        <w:rPr>
          <w:i/>
          <w:iCs/>
          <w:lang w:val="vi-VN"/>
        </w:rPr>
        <w:t xml:space="preserve"> </w:t>
      </w:r>
      <w:r w:rsidR="00213AF7" w:rsidRPr="00213AF7">
        <w:rPr>
          <w:i/>
          <w:iCs/>
          <w:lang w:val="vi-VN"/>
        </w:rPr>
        <w:t>https://github.com/oyyd</w:t>
      </w:r>
    </w:p>
    <w:p w14:paraId="68C3B8AF" w14:textId="6E5B24D8" w:rsidR="00B14AE7" w:rsidRDefault="00B14AE7" w:rsidP="00B14AE7">
      <w:pPr>
        <w:pStyle w:val="ListParagraph"/>
        <w:numPr>
          <w:ilvl w:val="1"/>
          <w:numId w:val="40"/>
        </w:numPr>
        <w:rPr>
          <w:i/>
          <w:iCs/>
        </w:rPr>
      </w:pPr>
      <w:r>
        <w:rPr>
          <w:i/>
          <w:iCs/>
        </w:rPr>
        <w:t xml:space="preserve">Số </w:t>
      </w:r>
      <w:r w:rsidR="00213AF7">
        <w:rPr>
          <w:i/>
          <w:iCs/>
        </w:rPr>
        <w:t>commit</w:t>
      </w:r>
      <w:r w:rsidR="00213AF7">
        <w:rPr>
          <w:i/>
          <w:iCs/>
          <w:lang w:val="vi-VN"/>
        </w:rPr>
        <w:t xml:space="preserve"> </w:t>
      </w:r>
      <w:proofErr w:type="gramStart"/>
      <w:r>
        <w:rPr>
          <w:i/>
          <w:iCs/>
        </w:rPr>
        <w:t>có</w:t>
      </w:r>
      <w:r>
        <w:rPr>
          <w:i/>
          <w:iCs/>
          <w:lang w:val="vi-VN"/>
        </w:rPr>
        <w:t xml:space="preserve"> :</w:t>
      </w:r>
      <w:proofErr w:type="gramEnd"/>
      <w:r>
        <w:rPr>
          <w:i/>
          <w:iCs/>
          <w:lang w:val="vi-VN"/>
        </w:rPr>
        <w:t xml:space="preserve"> </w:t>
      </w:r>
      <w:r w:rsidR="00213AF7">
        <w:rPr>
          <w:i/>
          <w:iCs/>
          <w:lang w:val="vi-VN"/>
        </w:rPr>
        <w:t>13</w:t>
      </w:r>
    </w:p>
    <w:p w14:paraId="355DE9BB" w14:textId="77777777" w:rsidR="00B14AE7" w:rsidRDefault="00B14AE7" w:rsidP="00B14AE7">
      <w:pPr>
        <w:pStyle w:val="ListParagraph"/>
        <w:ind w:left="1440"/>
        <w:rPr>
          <w:i/>
          <w:iCs/>
        </w:rPr>
      </w:pPr>
    </w:p>
    <w:p w14:paraId="7188314F" w14:textId="49129689" w:rsidR="00947316" w:rsidRDefault="0089595C" w:rsidP="00A9178E">
      <w:pPr>
        <w:pStyle w:val="Heading2"/>
      </w:pPr>
      <w:bookmarkStart w:id="11" w:name="_Toc90500046"/>
      <w:r>
        <w:t>Kết quả chạy thử nghiệm</w:t>
      </w:r>
      <w:bookmarkEnd w:id="11"/>
    </w:p>
    <w:p w14:paraId="6925F3D6" w14:textId="42991523" w:rsidR="004D175A" w:rsidRDefault="00F90E83" w:rsidP="004D175A">
      <w:pPr>
        <w:rPr>
          <w:i/>
          <w:iCs/>
        </w:rPr>
      </w:pPr>
      <w:r>
        <w:rPr>
          <w:i/>
          <w:iCs/>
        </w:rPr>
        <w:t>Sử dụng thành công tính năng Feature Matching của OpenCV cho việc căn chỉnh ảnh.</w:t>
      </w:r>
    </w:p>
    <w:p w14:paraId="16121872" w14:textId="7C5C6E1D" w:rsidR="00F90E83" w:rsidRDefault="00F90E83" w:rsidP="004D175A">
      <w:pPr>
        <w:rPr>
          <w:i/>
          <w:iCs/>
        </w:rPr>
      </w:pPr>
      <w:r w:rsidRPr="00F90E83">
        <w:rPr>
          <w:i/>
          <w:iCs/>
        </w:rPr>
        <w:drawing>
          <wp:inline distT="0" distB="0" distL="0" distR="0" wp14:anchorId="0AF4C65C" wp14:editId="08674205">
            <wp:extent cx="5575300" cy="1826260"/>
            <wp:effectExtent l="0" t="0" r="6350" b="2540"/>
            <wp:docPr id="6" name="Picture 5" descr="A picture containing graphical user interface&#10;&#10;Description automatically generated">
              <a:extLst xmlns:a="http://schemas.openxmlformats.org/drawingml/2006/main">
                <a:ext uri="{FF2B5EF4-FFF2-40B4-BE49-F238E27FC236}">
                  <a16:creationId xmlns:a16="http://schemas.microsoft.com/office/drawing/2014/main" id="{3C110D03-40A2-4B27-9480-C2E773241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3C110D03-40A2-4B27-9480-C2E773241F25}"/>
                        </a:ext>
                      </a:extLst>
                    </pic:cNvPr>
                    <pic:cNvPicPr>
                      <a:picLocks noChangeAspect="1"/>
                    </pic:cNvPicPr>
                  </pic:nvPicPr>
                  <pic:blipFill>
                    <a:blip r:embed="rId15"/>
                    <a:stretch>
                      <a:fillRect/>
                    </a:stretch>
                  </pic:blipFill>
                  <pic:spPr>
                    <a:xfrm>
                      <a:off x="0" y="0"/>
                      <a:ext cx="5575300" cy="1826260"/>
                    </a:xfrm>
                    <a:prstGeom prst="rect">
                      <a:avLst/>
                    </a:prstGeom>
                  </pic:spPr>
                </pic:pic>
              </a:graphicData>
            </a:graphic>
          </wp:inline>
        </w:drawing>
      </w:r>
    </w:p>
    <w:p w14:paraId="00F94680" w14:textId="6DDFA03F" w:rsidR="00F90E83" w:rsidRDefault="00F90E83" w:rsidP="004D175A">
      <w:pPr>
        <w:rPr>
          <w:i/>
          <w:iCs/>
        </w:rPr>
      </w:pPr>
      <w:r w:rsidRPr="00F90E83">
        <w:rPr>
          <w:i/>
          <w:iCs/>
        </w:rPr>
        <w:drawing>
          <wp:inline distT="0" distB="0" distL="0" distR="0" wp14:anchorId="37139151" wp14:editId="2CF97721">
            <wp:extent cx="5220895" cy="3247397"/>
            <wp:effectExtent l="0" t="0" r="0" b="0"/>
            <wp:docPr id="3" name="Picture 5" descr="Text&#10;&#10;Description automatically generated">
              <a:extLst xmlns:a="http://schemas.openxmlformats.org/drawingml/2006/main">
                <a:ext uri="{FF2B5EF4-FFF2-40B4-BE49-F238E27FC236}">
                  <a16:creationId xmlns:a16="http://schemas.microsoft.com/office/drawing/2014/main" id="{33F0E283-1B82-4D7F-BAFE-6F26680E54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Text&#10;&#10;Description automatically generated">
                      <a:extLst>
                        <a:ext uri="{FF2B5EF4-FFF2-40B4-BE49-F238E27FC236}">
                          <a16:creationId xmlns:a16="http://schemas.microsoft.com/office/drawing/2014/main" id="{33F0E283-1B82-4D7F-BAFE-6F26680E5495}"/>
                        </a:ext>
                      </a:extLst>
                    </pic:cNvPr>
                    <pic:cNvPicPr>
                      <a:picLocks noChangeAspect="1"/>
                    </pic:cNvPicPr>
                  </pic:nvPicPr>
                  <pic:blipFill>
                    <a:blip r:embed="rId16"/>
                    <a:stretch>
                      <a:fillRect/>
                    </a:stretch>
                  </pic:blipFill>
                  <pic:spPr>
                    <a:xfrm>
                      <a:off x="0" y="0"/>
                      <a:ext cx="5220895" cy="3247397"/>
                    </a:xfrm>
                    <a:prstGeom prst="rect">
                      <a:avLst/>
                    </a:prstGeom>
                  </pic:spPr>
                </pic:pic>
              </a:graphicData>
            </a:graphic>
          </wp:inline>
        </w:drawing>
      </w:r>
    </w:p>
    <w:p w14:paraId="10B80D4C" w14:textId="77777777" w:rsidR="00F90E83" w:rsidRDefault="00F90E83" w:rsidP="004D175A">
      <w:pPr>
        <w:rPr>
          <w:i/>
          <w:iCs/>
        </w:rPr>
      </w:pPr>
    </w:p>
    <w:p w14:paraId="7D8A797E" w14:textId="77777777" w:rsidR="00F90E83" w:rsidRPr="002A7719" w:rsidRDefault="00F90E83" w:rsidP="004D175A">
      <w:pPr>
        <w:rPr>
          <w:i/>
          <w:iCs/>
          <w:lang w:val="vi-VN"/>
        </w:rPr>
      </w:pPr>
    </w:p>
    <w:p w14:paraId="1118375C" w14:textId="430F0188" w:rsidR="00F3362F" w:rsidRDefault="00AD13E4" w:rsidP="00A9178E">
      <w:pPr>
        <w:pStyle w:val="Heading2"/>
      </w:pPr>
      <w:bookmarkStart w:id="12" w:name="_Toc90500047"/>
      <w:r>
        <w:lastRenderedPageBreak/>
        <w:t>Phạm vi</w:t>
      </w:r>
      <w:r w:rsidR="00DD00D8">
        <w:t xml:space="preserve"> dự án</w:t>
      </w:r>
      <w:bookmarkEnd w:id="12"/>
    </w:p>
    <w:p w14:paraId="31BAA270" w14:textId="551A2631" w:rsidR="004D175A" w:rsidRPr="004D175A" w:rsidRDefault="004D175A" w:rsidP="004D175A">
      <w:pPr>
        <w:rPr>
          <w:i/>
          <w:iCs/>
          <w:lang w:val="vi-VN"/>
        </w:rPr>
      </w:pPr>
      <w:r>
        <w:rPr>
          <w:i/>
          <w:iCs/>
        </w:rPr>
        <w:t>Chạy</w:t>
      </w:r>
      <w:r>
        <w:rPr>
          <w:i/>
          <w:iCs/>
          <w:lang w:val="vi-VN"/>
        </w:rPr>
        <w:t xml:space="preserve"> trên nền tảng Windows, Linux.</w:t>
      </w:r>
    </w:p>
    <w:p w14:paraId="201D3D5C" w14:textId="571BF035" w:rsidR="00E31DB9" w:rsidRDefault="00E31DB9" w:rsidP="00F16A81">
      <w:pPr>
        <w:pStyle w:val="Heading1"/>
      </w:pPr>
      <w:bookmarkStart w:id="13" w:name="_Toc90500048"/>
      <w:r>
        <w:t>Ước lượng</w:t>
      </w:r>
      <w:r w:rsidR="0011003A">
        <w:t xml:space="preserve"> chung</w:t>
      </w:r>
      <w:bookmarkEnd w:id="13"/>
    </w:p>
    <w:p w14:paraId="7CB60D16" w14:textId="7C752AC3" w:rsidR="002814C8" w:rsidRDefault="002814C8" w:rsidP="00E31DB9">
      <w:pPr>
        <w:pStyle w:val="Heading2"/>
      </w:pPr>
      <w:bookmarkStart w:id="14" w:name="_Toc90500049"/>
      <w:r>
        <w:t>Ước lượng thời gian</w:t>
      </w:r>
      <w:bookmarkEnd w:id="14"/>
    </w:p>
    <w:p w14:paraId="4CAA1D6E" w14:textId="63FA3C4F" w:rsidR="00612FB1" w:rsidRDefault="000C6EB0" w:rsidP="00017E86">
      <w:pPr>
        <w:pStyle w:val="ListParagraph"/>
        <w:numPr>
          <w:ilvl w:val="0"/>
          <w:numId w:val="40"/>
        </w:numPr>
        <w:rPr>
          <w:i/>
          <w:iCs/>
        </w:rPr>
      </w:pPr>
      <w:r>
        <w:rPr>
          <w:i/>
          <w:iCs/>
        </w:rPr>
        <w:t xml:space="preserve">Để chạy thành công </w:t>
      </w:r>
      <w:r w:rsidR="00017E86">
        <w:rPr>
          <w:i/>
          <w:iCs/>
        </w:rPr>
        <w:t>mã nguồn</w:t>
      </w:r>
      <w:r>
        <w:rPr>
          <w:i/>
          <w:iCs/>
        </w:rPr>
        <w:t xml:space="preserve"> mở</w:t>
      </w:r>
      <w:r w:rsidR="00017E86">
        <w:rPr>
          <w:i/>
          <w:iCs/>
        </w:rPr>
        <w:t xml:space="preserve"> cần bao nhiêu thời gian</w:t>
      </w:r>
      <w:r w:rsidR="00D81076">
        <w:rPr>
          <w:i/>
          <w:iCs/>
          <w:lang w:val="vi-VN"/>
        </w:rPr>
        <w:t xml:space="preserve"> :</w:t>
      </w:r>
      <w:r w:rsidR="00CD669B">
        <w:rPr>
          <w:i/>
          <w:iCs/>
        </w:rPr>
        <w:t>1 tuần</w:t>
      </w:r>
    </w:p>
    <w:p w14:paraId="698E473B" w14:textId="0C19DACC" w:rsidR="00327CC3" w:rsidRDefault="00327CC3" w:rsidP="00327CC3">
      <w:pPr>
        <w:pStyle w:val="ListParagraph"/>
        <w:numPr>
          <w:ilvl w:val="0"/>
          <w:numId w:val="40"/>
        </w:numPr>
        <w:rPr>
          <w:i/>
          <w:iCs/>
        </w:rPr>
      </w:pPr>
      <w:r>
        <w:rPr>
          <w:i/>
          <w:iCs/>
        </w:rPr>
        <w:t xml:space="preserve">Để hiểu rõ mã nguồn mở cần bao nhiêu thời </w:t>
      </w:r>
      <w:proofErr w:type="gramStart"/>
      <w:r>
        <w:rPr>
          <w:i/>
          <w:iCs/>
        </w:rPr>
        <w:t>gian</w:t>
      </w:r>
      <w:r w:rsidR="00D81076">
        <w:rPr>
          <w:i/>
          <w:iCs/>
          <w:lang w:val="vi-VN"/>
        </w:rPr>
        <w:t xml:space="preserve"> :</w:t>
      </w:r>
      <w:proofErr w:type="gramEnd"/>
      <w:r w:rsidR="00D81076">
        <w:rPr>
          <w:i/>
          <w:iCs/>
          <w:lang w:val="vi-VN"/>
        </w:rPr>
        <w:t xml:space="preserve"> </w:t>
      </w:r>
      <w:r w:rsidR="00CD669B">
        <w:rPr>
          <w:i/>
          <w:iCs/>
        </w:rPr>
        <w:t>1-2</w:t>
      </w:r>
      <w:r w:rsidR="00213AF7">
        <w:rPr>
          <w:i/>
          <w:iCs/>
          <w:lang w:val="vi-VN"/>
        </w:rPr>
        <w:t xml:space="preserve"> tháng.</w:t>
      </w:r>
    </w:p>
    <w:p w14:paraId="0B40C28B" w14:textId="245FE4F4" w:rsidR="000123C4" w:rsidRPr="00327CC3" w:rsidRDefault="000123C4" w:rsidP="00327CC3">
      <w:pPr>
        <w:pStyle w:val="ListParagraph"/>
        <w:numPr>
          <w:ilvl w:val="0"/>
          <w:numId w:val="40"/>
        </w:numPr>
        <w:rPr>
          <w:i/>
          <w:iCs/>
        </w:rPr>
      </w:pPr>
      <w:r>
        <w:rPr>
          <w:i/>
          <w:iCs/>
        </w:rPr>
        <w:t xml:space="preserve">Để thay đổi giao diện, để chỉnh sửa tính năng cần bao nhiêu thời </w:t>
      </w:r>
      <w:r w:rsidR="00D81076">
        <w:rPr>
          <w:i/>
          <w:iCs/>
        </w:rPr>
        <w:t>gian</w:t>
      </w:r>
      <w:r w:rsidR="00D81076">
        <w:rPr>
          <w:i/>
          <w:iCs/>
          <w:lang w:val="vi-VN"/>
        </w:rPr>
        <w:t xml:space="preserve">: </w:t>
      </w:r>
      <w:r w:rsidR="00CD669B">
        <w:rPr>
          <w:i/>
          <w:iCs/>
        </w:rPr>
        <w:t>15</w:t>
      </w:r>
      <w:r w:rsidR="00D81076">
        <w:rPr>
          <w:i/>
          <w:iCs/>
          <w:lang w:val="vi-VN"/>
        </w:rPr>
        <w:t xml:space="preserve"> ngày</w:t>
      </w:r>
    </w:p>
    <w:p w14:paraId="33628FB7" w14:textId="3D16B775" w:rsidR="00D466C7" w:rsidRDefault="002814C8" w:rsidP="00E31DB9">
      <w:pPr>
        <w:pStyle w:val="Heading2"/>
      </w:pPr>
      <w:bookmarkStart w:id="15" w:name="_Toc90500050"/>
      <w:r>
        <w:t>Ước lượng rủi ro</w:t>
      </w:r>
      <w:bookmarkEnd w:id="15"/>
    </w:p>
    <w:p w14:paraId="429A4ABF" w14:textId="74EE2997" w:rsidR="00327CC3" w:rsidRPr="007E4E75" w:rsidRDefault="00327CC3" w:rsidP="00327CC3">
      <w:pPr>
        <w:rPr>
          <w:i/>
          <w:iCs/>
        </w:rPr>
      </w:pPr>
      <w:r w:rsidRPr="007E4E75">
        <w:rPr>
          <w:i/>
          <w:iCs/>
        </w:rPr>
        <w:t xml:space="preserve">Ước lượng </w:t>
      </w:r>
      <w:r w:rsidR="00241DED">
        <w:rPr>
          <w:i/>
          <w:iCs/>
        </w:rPr>
        <w:t>4</w:t>
      </w:r>
      <w:r w:rsidRPr="007E4E75">
        <w:rPr>
          <w:i/>
          <w:iCs/>
        </w:rPr>
        <w:t xml:space="preserve"> rủi ro của dự án</w:t>
      </w:r>
      <w:r w:rsidR="00A43D43" w:rsidRPr="007E4E75">
        <w:rPr>
          <w:i/>
          <w:iCs/>
        </w:rPr>
        <w:t xml:space="preserve"> tìm hiểu mã nguồn mở này: </w:t>
      </w:r>
      <w:r w:rsidRPr="007E4E75">
        <w:rPr>
          <w:i/>
          <w:iCs/>
        </w:rPr>
        <w:t xml:space="preserve">Mỗi rủi ro có </w:t>
      </w:r>
      <w:r w:rsidR="007E4E75" w:rsidRPr="007E4E75">
        <w:rPr>
          <w:i/>
          <w:iCs/>
        </w:rPr>
        <w:t>5</w:t>
      </w:r>
      <w:r w:rsidRPr="007E4E75">
        <w:rPr>
          <w:i/>
          <w:iCs/>
        </w:rPr>
        <w:t xml:space="preserve"> yếu tố cần</w:t>
      </w:r>
      <w:r w:rsidR="00A43D43" w:rsidRPr="007E4E75">
        <w:rPr>
          <w:i/>
          <w:iCs/>
        </w:rPr>
        <w:t xml:space="preserve"> ghi rõ</w:t>
      </w:r>
    </w:p>
    <w:p w14:paraId="756FB0DD" w14:textId="4F164872" w:rsidR="00726DF6" w:rsidRPr="00726DF6" w:rsidRDefault="00726DF6" w:rsidP="00726DF6">
      <w:pPr>
        <w:pStyle w:val="Heading3"/>
      </w:pPr>
      <w:bookmarkStart w:id="16" w:name="_Toc90500051"/>
      <w:r>
        <w:t>Rủi ro</w:t>
      </w:r>
      <w:bookmarkEnd w:id="16"/>
    </w:p>
    <w:p w14:paraId="68404DFD" w14:textId="607F3655" w:rsidR="00726DF6" w:rsidRPr="007E4E75" w:rsidRDefault="00726DF6" w:rsidP="00726DF6">
      <w:pPr>
        <w:pStyle w:val="ListParagraph"/>
        <w:numPr>
          <w:ilvl w:val="0"/>
          <w:numId w:val="40"/>
        </w:numPr>
        <w:rPr>
          <w:i/>
          <w:iCs/>
        </w:rPr>
      </w:pPr>
      <w:r w:rsidRPr="007E4E75">
        <w:rPr>
          <w:i/>
          <w:iCs/>
        </w:rPr>
        <w:t xml:space="preserve">Tên rủi ro: </w:t>
      </w:r>
      <w:r w:rsidR="00B932E9">
        <w:rPr>
          <w:i/>
          <w:iCs/>
        </w:rPr>
        <w:t>Mất</w:t>
      </w:r>
      <w:r w:rsidR="00B932E9">
        <w:rPr>
          <w:i/>
          <w:iCs/>
          <w:lang w:val="vi-VN"/>
        </w:rPr>
        <w:t xml:space="preserve"> kiểm soát dòng tiền</w:t>
      </w:r>
    </w:p>
    <w:p w14:paraId="05FCC273" w14:textId="3E8D912D" w:rsidR="00726DF6" w:rsidRPr="007E4E75" w:rsidRDefault="00726DF6" w:rsidP="00726DF6">
      <w:pPr>
        <w:pStyle w:val="ListParagraph"/>
        <w:numPr>
          <w:ilvl w:val="0"/>
          <w:numId w:val="40"/>
        </w:numPr>
        <w:rPr>
          <w:i/>
          <w:iCs/>
        </w:rPr>
      </w:pPr>
      <w:r w:rsidRPr="007E4E75">
        <w:rPr>
          <w:i/>
          <w:iCs/>
        </w:rPr>
        <w:t>Mô tả rủi ro:</w:t>
      </w:r>
      <w:r w:rsidR="00B932E9">
        <w:rPr>
          <w:i/>
          <w:iCs/>
          <w:lang w:val="vi-VN"/>
        </w:rPr>
        <w:t xml:space="preserve"> kiểm soát dòng tiền trong năm đầu phát triển chương trình là khó khăn.</w:t>
      </w:r>
    </w:p>
    <w:p w14:paraId="4CBC5998" w14:textId="013AD030" w:rsidR="00726DF6" w:rsidRPr="007E4E75" w:rsidRDefault="00726DF6" w:rsidP="00726DF6">
      <w:pPr>
        <w:pStyle w:val="ListParagraph"/>
        <w:numPr>
          <w:ilvl w:val="0"/>
          <w:numId w:val="40"/>
        </w:numPr>
        <w:rPr>
          <w:i/>
          <w:iCs/>
        </w:rPr>
      </w:pPr>
      <w:r w:rsidRPr="007E4E75">
        <w:rPr>
          <w:i/>
          <w:iCs/>
        </w:rPr>
        <w:t xml:space="preserve">Xác suất xảy </w:t>
      </w:r>
      <w:r w:rsidR="002A2845">
        <w:rPr>
          <w:i/>
          <w:iCs/>
        </w:rPr>
        <w:t>ra</w:t>
      </w:r>
      <w:r w:rsidR="002A2845">
        <w:rPr>
          <w:i/>
          <w:iCs/>
          <w:lang w:val="vi-VN"/>
        </w:rPr>
        <w:t>:</w:t>
      </w:r>
      <w:r w:rsidR="00B932E9">
        <w:rPr>
          <w:i/>
          <w:iCs/>
          <w:lang w:val="vi-VN"/>
        </w:rPr>
        <w:t xml:space="preserve"> Trung Bình</w:t>
      </w:r>
    </w:p>
    <w:p w14:paraId="70C5EF50" w14:textId="2759AE13" w:rsidR="00726DF6" w:rsidRPr="007E4E75" w:rsidRDefault="00726DF6" w:rsidP="00726DF6">
      <w:pPr>
        <w:pStyle w:val="ListParagraph"/>
        <w:numPr>
          <w:ilvl w:val="0"/>
          <w:numId w:val="40"/>
        </w:numPr>
        <w:rPr>
          <w:i/>
          <w:iCs/>
        </w:rPr>
      </w:pPr>
      <w:r w:rsidRPr="007E4E75">
        <w:rPr>
          <w:i/>
          <w:iCs/>
        </w:rPr>
        <w:t xml:space="preserve">Mức độ </w:t>
      </w:r>
      <w:proofErr w:type="gramStart"/>
      <w:r w:rsidRPr="007E4E75">
        <w:rPr>
          <w:i/>
          <w:iCs/>
        </w:rPr>
        <w:t xml:space="preserve">thiệt </w:t>
      </w:r>
      <w:r w:rsidR="00B932E9">
        <w:rPr>
          <w:i/>
          <w:iCs/>
          <w:lang w:val="vi-VN"/>
        </w:rPr>
        <w:t xml:space="preserve"> </w:t>
      </w:r>
      <w:r w:rsidR="002A2845">
        <w:rPr>
          <w:i/>
          <w:iCs/>
        </w:rPr>
        <w:t>hại</w:t>
      </w:r>
      <w:proofErr w:type="gramEnd"/>
      <w:r w:rsidR="002A2845">
        <w:rPr>
          <w:i/>
          <w:iCs/>
          <w:lang w:val="vi-VN"/>
        </w:rPr>
        <w:t>:</w:t>
      </w:r>
      <w:r w:rsidR="00B932E9">
        <w:rPr>
          <w:i/>
          <w:iCs/>
          <w:lang w:val="vi-VN"/>
        </w:rPr>
        <w:t xml:space="preserve"> Trung bình</w:t>
      </w:r>
    </w:p>
    <w:p w14:paraId="747ABAC2" w14:textId="1EFE31D1" w:rsidR="00726DF6" w:rsidRPr="007E4E75" w:rsidRDefault="00726DF6" w:rsidP="00726DF6">
      <w:pPr>
        <w:pStyle w:val="ListParagraph"/>
        <w:numPr>
          <w:ilvl w:val="0"/>
          <w:numId w:val="40"/>
        </w:numPr>
        <w:rPr>
          <w:i/>
          <w:iCs/>
        </w:rPr>
      </w:pPr>
      <w:r w:rsidRPr="007E4E75">
        <w:rPr>
          <w:i/>
          <w:iCs/>
        </w:rPr>
        <w:t xml:space="preserve">Giải pháp xử </w:t>
      </w:r>
      <w:r w:rsidR="002A2845">
        <w:rPr>
          <w:i/>
          <w:iCs/>
        </w:rPr>
        <w:t>lý</w:t>
      </w:r>
      <w:r w:rsidR="002A2845">
        <w:rPr>
          <w:i/>
          <w:iCs/>
          <w:lang w:val="vi-VN"/>
        </w:rPr>
        <w:t>:</w:t>
      </w:r>
      <w:r w:rsidR="00B932E9">
        <w:rPr>
          <w:i/>
          <w:iCs/>
          <w:lang w:val="vi-VN"/>
        </w:rPr>
        <w:t xml:space="preserve"> Cần sự kiểm soát chặt chẽ trong việc chi tiêu.</w:t>
      </w:r>
    </w:p>
    <w:p w14:paraId="13EF22AA" w14:textId="46EBB1D3" w:rsidR="00726DF6" w:rsidRPr="00726DF6" w:rsidRDefault="00726DF6" w:rsidP="00726DF6">
      <w:pPr>
        <w:pStyle w:val="Heading3"/>
      </w:pPr>
      <w:bookmarkStart w:id="17" w:name="_Toc90500052"/>
      <w:r>
        <w:t>Rủi ro</w:t>
      </w:r>
      <w:bookmarkEnd w:id="17"/>
      <w:r>
        <w:t xml:space="preserve"> </w:t>
      </w:r>
    </w:p>
    <w:p w14:paraId="5811A102" w14:textId="04F607FE"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7F6B42">
        <w:rPr>
          <w:i/>
          <w:iCs/>
          <w:lang w:val="vi-VN"/>
        </w:rPr>
        <w:t xml:space="preserve"> </w:t>
      </w:r>
      <w:r w:rsidRPr="007E4E75">
        <w:rPr>
          <w:i/>
          <w:iCs/>
        </w:rPr>
        <w:t>:</w:t>
      </w:r>
      <w:proofErr w:type="gramEnd"/>
      <w:r w:rsidRPr="007E4E75">
        <w:rPr>
          <w:i/>
          <w:iCs/>
        </w:rPr>
        <w:t xml:space="preserve"> </w:t>
      </w:r>
      <w:r w:rsidR="007F6B42">
        <w:rPr>
          <w:i/>
          <w:iCs/>
          <w:lang w:val="vi-VN"/>
        </w:rPr>
        <w:t xml:space="preserve"> </w:t>
      </w:r>
      <w:r w:rsidR="006E6D06" w:rsidRPr="006E6D06">
        <w:rPr>
          <w:i/>
          <w:iCs/>
          <w:lang w:val="vi-VN"/>
        </w:rPr>
        <w:t>Rủi ro về thời gian</w:t>
      </w:r>
    </w:p>
    <w:p w14:paraId="375AADFB" w14:textId="06D4BE08" w:rsidR="00726DF6" w:rsidRPr="007E4E75" w:rsidRDefault="00726DF6" w:rsidP="00726DF6">
      <w:pPr>
        <w:pStyle w:val="ListParagraph"/>
        <w:numPr>
          <w:ilvl w:val="0"/>
          <w:numId w:val="40"/>
        </w:numPr>
        <w:rPr>
          <w:i/>
          <w:iCs/>
        </w:rPr>
      </w:pPr>
      <w:r w:rsidRPr="007E4E75">
        <w:rPr>
          <w:i/>
          <w:iCs/>
        </w:rPr>
        <w:t xml:space="preserve">Mô tả rủi </w:t>
      </w:r>
      <w:proofErr w:type="gramStart"/>
      <w:r w:rsidRPr="007E4E75">
        <w:rPr>
          <w:i/>
          <w:iCs/>
        </w:rPr>
        <w:t>ro</w:t>
      </w:r>
      <w:r w:rsidR="007F6B42">
        <w:rPr>
          <w:i/>
          <w:iCs/>
          <w:lang w:val="vi-VN"/>
        </w:rPr>
        <w:t xml:space="preserve"> </w:t>
      </w:r>
      <w:r w:rsidRPr="007E4E75">
        <w:rPr>
          <w:i/>
          <w:iCs/>
        </w:rPr>
        <w:t>:</w:t>
      </w:r>
      <w:proofErr w:type="gramEnd"/>
      <w:r w:rsidR="007F6B42">
        <w:rPr>
          <w:i/>
          <w:iCs/>
          <w:lang w:val="vi-VN"/>
        </w:rPr>
        <w:t xml:space="preserve"> </w:t>
      </w:r>
      <w:r w:rsidR="006E6D06" w:rsidRPr="006E6D06">
        <w:rPr>
          <w:i/>
          <w:iCs/>
          <w:lang w:val="vi-VN"/>
        </w:rPr>
        <w:t>Ước lượng thời gian cho dự án đi vào hoạt động đúng tiến độ để đáp ứng nhu cầu của nhà đầu tư</w:t>
      </w:r>
    </w:p>
    <w:p w14:paraId="2CD1515F" w14:textId="3B0A194D" w:rsidR="00726DF6" w:rsidRPr="007E4E75" w:rsidRDefault="00726DF6" w:rsidP="00726DF6">
      <w:pPr>
        <w:pStyle w:val="ListParagraph"/>
        <w:numPr>
          <w:ilvl w:val="0"/>
          <w:numId w:val="40"/>
        </w:numPr>
        <w:rPr>
          <w:i/>
          <w:iCs/>
        </w:rPr>
      </w:pPr>
      <w:r w:rsidRPr="007E4E75">
        <w:rPr>
          <w:i/>
          <w:iCs/>
        </w:rPr>
        <w:t xml:space="preserve">Xác suất xảy </w:t>
      </w:r>
      <w:proofErr w:type="gramStart"/>
      <w:r w:rsidR="00D81076">
        <w:rPr>
          <w:i/>
          <w:iCs/>
        </w:rPr>
        <w:t>ra</w:t>
      </w:r>
      <w:r w:rsidR="007F6B42">
        <w:rPr>
          <w:i/>
          <w:iCs/>
          <w:lang w:val="vi-VN"/>
        </w:rPr>
        <w:t xml:space="preserve"> </w:t>
      </w:r>
      <w:r w:rsidR="00D81076">
        <w:rPr>
          <w:i/>
          <w:iCs/>
          <w:lang w:val="vi-VN"/>
        </w:rPr>
        <w:t>:</w:t>
      </w:r>
      <w:proofErr w:type="gramEnd"/>
      <w:r w:rsidR="006E6D06" w:rsidRPr="006E6D06">
        <w:t xml:space="preserve"> </w:t>
      </w:r>
      <w:r w:rsidR="006E6D06" w:rsidRPr="006E6D06">
        <w:rPr>
          <w:i/>
          <w:iCs/>
          <w:lang w:val="vi-VN"/>
        </w:rPr>
        <w:t>Trung bình</w:t>
      </w:r>
    </w:p>
    <w:p w14:paraId="752B8585" w14:textId="5F649F0A" w:rsidR="00726DF6" w:rsidRPr="007E4E75" w:rsidRDefault="00726DF6" w:rsidP="00726DF6">
      <w:pPr>
        <w:pStyle w:val="ListParagraph"/>
        <w:numPr>
          <w:ilvl w:val="0"/>
          <w:numId w:val="40"/>
        </w:numPr>
        <w:rPr>
          <w:i/>
          <w:iCs/>
        </w:rPr>
      </w:pPr>
      <w:r w:rsidRPr="007E4E75">
        <w:rPr>
          <w:i/>
          <w:iCs/>
        </w:rPr>
        <w:t xml:space="preserve">Mức độ </w:t>
      </w:r>
      <w:proofErr w:type="gramStart"/>
      <w:r w:rsidRPr="007E4E75">
        <w:rPr>
          <w:i/>
          <w:iCs/>
        </w:rPr>
        <w:t xml:space="preserve">thiệt </w:t>
      </w:r>
      <w:r w:rsidR="002A2845">
        <w:rPr>
          <w:i/>
          <w:iCs/>
          <w:lang w:val="vi-VN"/>
        </w:rPr>
        <w:t xml:space="preserve"> </w:t>
      </w:r>
      <w:r w:rsidR="00D81076">
        <w:rPr>
          <w:i/>
          <w:iCs/>
        </w:rPr>
        <w:t>hại</w:t>
      </w:r>
      <w:proofErr w:type="gramEnd"/>
      <w:r w:rsidR="007F6B42">
        <w:rPr>
          <w:i/>
          <w:iCs/>
          <w:lang w:val="vi-VN"/>
        </w:rPr>
        <w:t xml:space="preserve"> </w:t>
      </w:r>
      <w:r w:rsidR="00D81076">
        <w:rPr>
          <w:i/>
          <w:iCs/>
          <w:lang w:val="vi-VN"/>
        </w:rPr>
        <w:t>:</w:t>
      </w:r>
      <w:r w:rsidR="007F6B42">
        <w:rPr>
          <w:i/>
          <w:iCs/>
          <w:lang w:val="vi-VN"/>
        </w:rPr>
        <w:t xml:space="preserve"> </w:t>
      </w:r>
      <w:r w:rsidR="006E6D06" w:rsidRPr="006E6D06">
        <w:rPr>
          <w:i/>
          <w:iCs/>
          <w:lang w:val="vi-VN"/>
        </w:rPr>
        <w:t>Trung bình</w:t>
      </w:r>
    </w:p>
    <w:p w14:paraId="21AE419E" w14:textId="32417285" w:rsidR="00726DF6" w:rsidRPr="007E4E75" w:rsidRDefault="00726DF6" w:rsidP="00726DF6">
      <w:pPr>
        <w:pStyle w:val="ListParagraph"/>
        <w:numPr>
          <w:ilvl w:val="0"/>
          <w:numId w:val="40"/>
        </w:numPr>
        <w:rPr>
          <w:i/>
          <w:iCs/>
        </w:rPr>
      </w:pPr>
      <w:r w:rsidRPr="007E4E75">
        <w:rPr>
          <w:i/>
          <w:iCs/>
        </w:rPr>
        <w:t xml:space="preserve">Giải pháp xử </w:t>
      </w:r>
      <w:proofErr w:type="gramStart"/>
      <w:r w:rsidRPr="007E4E75">
        <w:rPr>
          <w:i/>
          <w:iCs/>
        </w:rPr>
        <w:t>lý</w:t>
      </w:r>
      <w:r w:rsidR="007F6B42">
        <w:rPr>
          <w:i/>
          <w:iCs/>
          <w:lang w:val="vi-VN"/>
        </w:rPr>
        <w:t xml:space="preserve"> :</w:t>
      </w:r>
      <w:proofErr w:type="gramEnd"/>
      <w:r w:rsidR="007F6B42">
        <w:rPr>
          <w:i/>
          <w:iCs/>
          <w:lang w:val="vi-VN"/>
        </w:rPr>
        <w:t xml:space="preserve"> </w:t>
      </w:r>
      <w:r w:rsidR="006E6D06" w:rsidRPr="006E6D06">
        <w:rPr>
          <w:i/>
          <w:iCs/>
          <w:lang w:val="vi-VN"/>
        </w:rPr>
        <w:t>Cần thuê một đội ngũ quản lý dự án để cập nhật tình hình của dự án đồng thời thúc giục, phân chia công việc và deadline cho nhân viên để đảm báo đúng tiến độ dự án</w:t>
      </w:r>
    </w:p>
    <w:p w14:paraId="74EF5D7A" w14:textId="77777777" w:rsidR="00726DF6" w:rsidRPr="00726DF6" w:rsidRDefault="00726DF6" w:rsidP="00726DF6">
      <w:pPr>
        <w:pStyle w:val="Heading3"/>
      </w:pPr>
      <w:bookmarkStart w:id="18" w:name="_Toc90500053"/>
      <w:r>
        <w:t>Rủi ro</w:t>
      </w:r>
      <w:bookmarkEnd w:id="18"/>
      <w:r>
        <w:t xml:space="preserve"> </w:t>
      </w:r>
    </w:p>
    <w:p w14:paraId="1DE21040" w14:textId="5C924099"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2A2845">
        <w:rPr>
          <w:i/>
          <w:iCs/>
          <w:lang w:val="vi-VN"/>
        </w:rPr>
        <w:t xml:space="preserve"> </w:t>
      </w:r>
      <w:r w:rsidRPr="007E4E75">
        <w:rPr>
          <w:i/>
          <w:iCs/>
        </w:rPr>
        <w:t>:</w:t>
      </w:r>
      <w:proofErr w:type="gramEnd"/>
      <w:r w:rsidRPr="007E4E75">
        <w:rPr>
          <w:i/>
          <w:iCs/>
        </w:rPr>
        <w:t xml:space="preserve"> </w:t>
      </w:r>
      <w:r w:rsidR="00520939">
        <w:rPr>
          <w:i/>
          <w:iCs/>
        </w:rPr>
        <w:t>Rủi</w:t>
      </w:r>
      <w:r w:rsidR="00520939">
        <w:rPr>
          <w:i/>
          <w:iCs/>
          <w:lang w:val="vi-VN"/>
        </w:rPr>
        <w:t xml:space="preserve">  </w:t>
      </w:r>
      <w:r w:rsidR="00B932E9">
        <w:rPr>
          <w:i/>
          <w:iCs/>
          <w:lang w:val="vi-VN"/>
        </w:rPr>
        <w:t>ro về</w:t>
      </w:r>
      <w:r w:rsidR="00520939">
        <w:rPr>
          <w:i/>
          <w:iCs/>
          <w:lang w:val="vi-VN"/>
        </w:rPr>
        <w:t xml:space="preserve"> bảo mật thông tin</w:t>
      </w:r>
    </w:p>
    <w:p w14:paraId="049635B4" w14:textId="5F91E1CB" w:rsidR="00726DF6" w:rsidRPr="007E4E75" w:rsidRDefault="00726DF6" w:rsidP="00726DF6">
      <w:pPr>
        <w:pStyle w:val="ListParagraph"/>
        <w:numPr>
          <w:ilvl w:val="0"/>
          <w:numId w:val="40"/>
        </w:numPr>
        <w:rPr>
          <w:i/>
          <w:iCs/>
        </w:rPr>
      </w:pPr>
      <w:r w:rsidRPr="007E4E75">
        <w:rPr>
          <w:i/>
          <w:iCs/>
        </w:rPr>
        <w:t xml:space="preserve">Mô tả rủi </w:t>
      </w:r>
      <w:proofErr w:type="gramStart"/>
      <w:r w:rsidRPr="007E4E75">
        <w:rPr>
          <w:i/>
          <w:iCs/>
        </w:rPr>
        <w:t>ro</w:t>
      </w:r>
      <w:r w:rsidR="002A2845">
        <w:rPr>
          <w:i/>
          <w:iCs/>
          <w:lang w:val="vi-VN"/>
        </w:rPr>
        <w:t xml:space="preserve"> </w:t>
      </w:r>
      <w:r w:rsidRPr="007E4E75">
        <w:rPr>
          <w:i/>
          <w:iCs/>
        </w:rPr>
        <w:t>:</w:t>
      </w:r>
      <w:proofErr w:type="gramEnd"/>
      <w:r w:rsidR="00520939">
        <w:rPr>
          <w:i/>
          <w:iCs/>
          <w:lang w:val="vi-VN"/>
        </w:rPr>
        <w:t xml:space="preserve"> Dữ liệu về khách hàng và dữ liệu về </w:t>
      </w:r>
      <w:r w:rsidR="00B932E9">
        <w:rPr>
          <w:i/>
          <w:iCs/>
          <w:lang w:val="vi-VN"/>
        </w:rPr>
        <w:t>phần mềm bị đánh cắp.</w:t>
      </w:r>
    </w:p>
    <w:p w14:paraId="1196F4B0" w14:textId="3D9A7796" w:rsidR="00726DF6" w:rsidRPr="007E4E75" w:rsidRDefault="00726DF6" w:rsidP="00726DF6">
      <w:pPr>
        <w:pStyle w:val="ListParagraph"/>
        <w:numPr>
          <w:ilvl w:val="0"/>
          <w:numId w:val="40"/>
        </w:numPr>
        <w:rPr>
          <w:i/>
          <w:iCs/>
        </w:rPr>
      </w:pPr>
      <w:r w:rsidRPr="007E4E75">
        <w:rPr>
          <w:i/>
          <w:iCs/>
        </w:rPr>
        <w:t xml:space="preserve">Xác suất xảy </w:t>
      </w:r>
      <w:proofErr w:type="gramStart"/>
      <w:r w:rsidRPr="007E4E75">
        <w:rPr>
          <w:i/>
          <w:iCs/>
        </w:rPr>
        <w:t>ra</w:t>
      </w:r>
      <w:r w:rsidR="002A2845">
        <w:rPr>
          <w:i/>
          <w:iCs/>
          <w:lang w:val="vi-VN"/>
        </w:rPr>
        <w:t xml:space="preserve"> :</w:t>
      </w:r>
      <w:proofErr w:type="gramEnd"/>
      <w:r w:rsidR="00B932E9">
        <w:rPr>
          <w:i/>
          <w:iCs/>
          <w:lang w:val="vi-VN"/>
        </w:rPr>
        <w:t xml:space="preserve"> Thấp</w:t>
      </w:r>
    </w:p>
    <w:p w14:paraId="6735C38D" w14:textId="04901B9C" w:rsidR="00726DF6" w:rsidRPr="007E4E75" w:rsidRDefault="00726DF6" w:rsidP="00726DF6">
      <w:pPr>
        <w:pStyle w:val="ListParagraph"/>
        <w:numPr>
          <w:ilvl w:val="0"/>
          <w:numId w:val="40"/>
        </w:numPr>
        <w:rPr>
          <w:i/>
          <w:iCs/>
        </w:rPr>
      </w:pPr>
      <w:r w:rsidRPr="007E4E75">
        <w:rPr>
          <w:i/>
          <w:iCs/>
        </w:rPr>
        <w:t xml:space="preserve">Mức độ thiệt </w:t>
      </w:r>
      <w:proofErr w:type="gramStart"/>
      <w:r w:rsidRPr="007E4E75">
        <w:rPr>
          <w:i/>
          <w:iCs/>
        </w:rPr>
        <w:t>hại</w:t>
      </w:r>
      <w:r w:rsidR="002A2845">
        <w:rPr>
          <w:i/>
          <w:iCs/>
          <w:lang w:val="vi-VN"/>
        </w:rPr>
        <w:t xml:space="preserve"> :</w:t>
      </w:r>
      <w:proofErr w:type="gramEnd"/>
      <w:r w:rsidR="00B932E9">
        <w:rPr>
          <w:i/>
          <w:iCs/>
          <w:lang w:val="vi-VN"/>
        </w:rPr>
        <w:t xml:space="preserve"> Cao</w:t>
      </w:r>
    </w:p>
    <w:p w14:paraId="149BDA3B" w14:textId="31388310" w:rsidR="00726DF6" w:rsidRPr="007E4E75" w:rsidRDefault="00726DF6" w:rsidP="00726DF6">
      <w:pPr>
        <w:pStyle w:val="ListParagraph"/>
        <w:numPr>
          <w:ilvl w:val="0"/>
          <w:numId w:val="40"/>
        </w:numPr>
        <w:rPr>
          <w:i/>
          <w:iCs/>
        </w:rPr>
      </w:pPr>
      <w:r w:rsidRPr="007E4E75">
        <w:rPr>
          <w:i/>
          <w:iCs/>
        </w:rPr>
        <w:t xml:space="preserve">Giải pháp xử </w:t>
      </w:r>
      <w:proofErr w:type="gramStart"/>
      <w:r w:rsidRPr="007E4E75">
        <w:rPr>
          <w:i/>
          <w:iCs/>
        </w:rPr>
        <w:t>lý</w:t>
      </w:r>
      <w:r w:rsidR="002A2845">
        <w:rPr>
          <w:i/>
          <w:iCs/>
          <w:lang w:val="vi-VN"/>
        </w:rPr>
        <w:t xml:space="preserve"> :</w:t>
      </w:r>
      <w:proofErr w:type="gramEnd"/>
      <w:r w:rsidR="00B932E9">
        <w:rPr>
          <w:i/>
          <w:iCs/>
          <w:lang w:val="vi-VN"/>
        </w:rPr>
        <w:t xml:space="preserve"> Xây dựng hệ thống bảo mật an toàn .</w:t>
      </w:r>
    </w:p>
    <w:p w14:paraId="3A0FD363" w14:textId="77777777" w:rsidR="00726DF6" w:rsidRPr="00726DF6" w:rsidRDefault="00726DF6" w:rsidP="00726DF6">
      <w:pPr>
        <w:pStyle w:val="Heading3"/>
      </w:pPr>
      <w:bookmarkStart w:id="19" w:name="_Toc90500054"/>
      <w:r>
        <w:t>Rủi ro</w:t>
      </w:r>
      <w:bookmarkEnd w:id="19"/>
      <w:r>
        <w:t xml:space="preserve"> </w:t>
      </w:r>
    </w:p>
    <w:p w14:paraId="0C2D6186" w14:textId="74BFCC62" w:rsidR="00726DF6" w:rsidRPr="007E4E75" w:rsidRDefault="00726DF6" w:rsidP="00726DF6">
      <w:pPr>
        <w:pStyle w:val="ListParagraph"/>
        <w:numPr>
          <w:ilvl w:val="0"/>
          <w:numId w:val="40"/>
        </w:numPr>
        <w:rPr>
          <w:i/>
          <w:iCs/>
        </w:rPr>
      </w:pPr>
      <w:r w:rsidRPr="007E4E75">
        <w:rPr>
          <w:i/>
          <w:iCs/>
        </w:rPr>
        <w:t xml:space="preserve">Tên rủi </w:t>
      </w:r>
      <w:proofErr w:type="gramStart"/>
      <w:r w:rsidRPr="007E4E75">
        <w:rPr>
          <w:i/>
          <w:iCs/>
        </w:rPr>
        <w:t>ro</w:t>
      </w:r>
      <w:r w:rsidR="002A2845">
        <w:rPr>
          <w:i/>
          <w:iCs/>
          <w:lang w:val="vi-VN"/>
        </w:rPr>
        <w:t xml:space="preserve"> </w:t>
      </w:r>
      <w:r w:rsidRPr="007E4E75">
        <w:rPr>
          <w:i/>
          <w:iCs/>
        </w:rPr>
        <w:t>:</w:t>
      </w:r>
      <w:proofErr w:type="gramEnd"/>
      <w:r w:rsidRPr="007E4E75">
        <w:rPr>
          <w:i/>
          <w:iCs/>
        </w:rPr>
        <w:t xml:space="preserve"> </w:t>
      </w:r>
      <w:r w:rsidR="00520939">
        <w:rPr>
          <w:i/>
          <w:iCs/>
        </w:rPr>
        <w:t>Nguồn</w:t>
      </w:r>
      <w:r w:rsidR="00520939">
        <w:rPr>
          <w:i/>
          <w:iCs/>
          <w:lang w:val="vi-VN"/>
        </w:rPr>
        <w:t xml:space="preserve"> nhân lực không đủ.</w:t>
      </w:r>
    </w:p>
    <w:p w14:paraId="4402FC04" w14:textId="7B159541" w:rsidR="00726DF6" w:rsidRPr="00520939" w:rsidRDefault="00726DF6" w:rsidP="00726DF6">
      <w:pPr>
        <w:pStyle w:val="ListParagraph"/>
        <w:numPr>
          <w:ilvl w:val="0"/>
          <w:numId w:val="40"/>
        </w:numPr>
        <w:rPr>
          <w:i/>
          <w:iCs/>
        </w:rPr>
      </w:pPr>
      <w:r w:rsidRPr="00520939">
        <w:rPr>
          <w:rFonts w:cs="Tahoma"/>
          <w:i/>
          <w:iCs/>
        </w:rPr>
        <w:t xml:space="preserve">Mô tả rủi </w:t>
      </w:r>
      <w:proofErr w:type="gramStart"/>
      <w:r w:rsidRPr="00520939">
        <w:rPr>
          <w:rFonts w:cs="Tahoma"/>
          <w:i/>
          <w:iCs/>
        </w:rPr>
        <w:t>ro</w:t>
      </w:r>
      <w:r w:rsidR="002A2845" w:rsidRPr="00520939">
        <w:rPr>
          <w:rFonts w:cs="Tahoma"/>
          <w:i/>
          <w:iCs/>
          <w:lang w:val="vi-VN"/>
        </w:rPr>
        <w:t xml:space="preserve"> </w:t>
      </w:r>
      <w:r w:rsidRPr="00520939">
        <w:rPr>
          <w:rFonts w:cs="Tahoma"/>
          <w:i/>
          <w:iCs/>
        </w:rPr>
        <w:t>:</w:t>
      </w:r>
      <w:proofErr w:type="gramEnd"/>
      <w:r w:rsidR="00520939" w:rsidRPr="00520939">
        <w:rPr>
          <w:rFonts w:cs="Tahoma"/>
          <w:color w:val="333333"/>
          <w:shd w:val="clear" w:color="auto" w:fill="FFFFFF"/>
        </w:rPr>
        <w:t xml:space="preserve"> </w:t>
      </w:r>
      <w:r w:rsidR="00520939" w:rsidRPr="00520939">
        <w:rPr>
          <w:rFonts w:cs="Tahoma"/>
          <w:i/>
          <w:iCs/>
          <w:color w:val="333333"/>
          <w:shd w:val="clear" w:color="auto" w:fill="FFFFFF"/>
        </w:rPr>
        <w:t xml:space="preserve">Mặc dù không chắc chắn, nhưng đôi khi một bên liên quan hoặc thành viên </w:t>
      </w:r>
      <w:r w:rsidR="00520939" w:rsidRPr="00520939">
        <w:rPr>
          <w:rFonts w:cs="Tahoma"/>
          <w:i/>
          <w:iCs/>
          <w:color w:val="333333"/>
          <w:shd w:val="clear" w:color="auto" w:fill="FFFFFF"/>
        </w:rPr>
        <w:lastRenderedPageBreak/>
        <w:t>nhóm phát triển phải rời khỏi dự án một cách đột xuất</w:t>
      </w:r>
      <w:r w:rsidR="00520939" w:rsidRPr="00520939">
        <w:rPr>
          <w:rFonts w:cs="Tahoma"/>
          <w:i/>
          <w:iCs/>
          <w:color w:val="333333"/>
          <w:shd w:val="clear" w:color="auto" w:fill="FFFFFF"/>
          <w:lang w:val="vi-VN"/>
        </w:rPr>
        <w:t xml:space="preserve"> hoặc chương trình được phát triển đủ lớn.</w:t>
      </w:r>
      <w:r w:rsidR="00520939" w:rsidRPr="00520939">
        <w:rPr>
          <w:rFonts w:cs="Tahoma"/>
          <w:i/>
          <w:iCs/>
          <w:color w:val="333333"/>
          <w:shd w:val="clear" w:color="auto" w:fill="FFFFFF"/>
        </w:rPr>
        <w:t xml:space="preserve"> Điều này có thể tạo ra rủi ro cho dự án, đặc biệt nếu kiến thức về dự án không được ghi chép đầy đủ.</w:t>
      </w:r>
    </w:p>
    <w:p w14:paraId="418AF0FB" w14:textId="54478121" w:rsidR="00726DF6" w:rsidRPr="007E4E75" w:rsidRDefault="00726DF6" w:rsidP="00726DF6">
      <w:pPr>
        <w:pStyle w:val="ListParagraph"/>
        <w:numPr>
          <w:ilvl w:val="0"/>
          <w:numId w:val="40"/>
        </w:numPr>
        <w:rPr>
          <w:i/>
          <w:iCs/>
        </w:rPr>
      </w:pPr>
      <w:r w:rsidRPr="007E4E75">
        <w:rPr>
          <w:i/>
          <w:iCs/>
        </w:rPr>
        <w:t xml:space="preserve">Xác suất xảy </w:t>
      </w:r>
      <w:proofErr w:type="gramStart"/>
      <w:r w:rsidRPr="007E4E75">
        <w:rPr>
          <w:i/>
          <w:iCs/>
        </w:rPr>
        <w:t>ra</w:t>
      </w:r>
      <w:r w:rsidR="002A2845">
        <w:rPr>
          <w:i/>
          <w:iCs/>
          <w:lang w:val="vi-VN"/>
        </w:rPr>
        <w:t xml:space="preserve"> :</w:t>
      </w:r>
      <w:proofErr w:type="gramEnd"/>
      <w:r w:rsidR="00520939">
        <w:rPr>
          <w:i/>
          <w:iCs/>
          <w:lang w:val="vi-VN"/>
        </w:rPr>
        <w:t xml:space="preserve"> Thấp</w:t>
      </w:r>
    </w:p>
    <w:p w14:paraId="0A4BAA9F" w14:textId="778215CF" w:rsidR="00726DF6" w:rsidRPr="007E4E75" w:rsidRDefault="00726DF6" w:rsidP="00726DF6">
      <w:pPr>
        <w:pStyle w:val="ListParagraph"/>
        <w:numPr>
          <w:ilvl w:val="0"/>
          <w:numId w:val="40"/>
        </w:numPr>
        <w:rPr>
          <w:i/>
          <w:iCs/>
        </w:rPr>
      </w:pPr>
      <w:r w:rsidRPr="007E4E75">
        <w:rPr>
          <w:i/>
          <w:iCs/>
        </w:rPr>
        <w:t xml:space="preserve">Mức độ thiệt </w:t>
      </w:r>
      <w:proofErr w:type="gramStart"/>
      <w:r w:rsidRPr="007E4E75">
        <w:rPr>
          <w:i/>
          <w:iCs/>
        </w:rPr>
        <w:t>hại</w:t>
      </w:r>
      <w:r w:rsidR="002A2845">
        <w:rPr>
          <w:i/>
          <w:iCs/>
          <w:lang w:val="vi-VN"/>
        </w:rPr>
        <w:t xml:space="preserve"> :</w:t>
      </w:r>
      <w:proofErr w:type="gramEnd"/>
      <w:r w:rsidR="00520939">
        <w:rPr>
          <w:i/>
          <w:iCs/>
          <w:lang w:val="vi-VN"/>
        </w:rPr>
        <w:t xml:space="preserve"> Trung Bình</w:t>
      </w:r>
    </w:p>
    <w:p w14:paraId="13DD5CA6" w14:textId="5FE3B622" w:rsidR="00726DF6" w:rsidRPr="00520939" w:rsidRDefault="00726DF6" w:rsidP="00726DF6">
      <w:pPr>
        <w:pStyle w:val="ListParagraph"/>
        <w:numPr>
          <w:ilvl w:val="0"/>
          <w:numId w:val="40"/>
        </w:numPr>
        <w:rPr>
          <w:i/>
          <w:iCs/>
          <w:lang w:val="vi-VN"/>
        </w:rPr>
      </w:pPr>
      <w:r w:rsidRPr="007E4E75">
        <w:rPr>
          <w:i/>
          <w:iCs/>
        </w:rPr>
        <w:t xml:space="preserve">Giải pháp xử </w:t>
      </w:r>
      <w:proofErr w:type="gramStart"/>
      <w:r w:rsidRPr="007E4E75">
        <w:rPr>
          <w:i/>
          <w:iCs/>
        </w:rPr>
        <w:t>lý</w:t>
      </w:r>
      <w:r w:rsidR="002A2845">
        <w:rPr>
          <w:i/>
          <w:iCs/>
          <w:lang w:val="vi-VN"/>
        </w:rPr>
        <w:t xml:space="preserve"> :</w:t>
      </w:r>
      <w:proofErr w:type="gramEnd"/>
      <w:r w:rsidR="00520939">
        <w:rPr>
          <w:i/>
          <w:iCs/>
          <w:lang w:val="vi-VN"/>
        </w:rPr>
        <w:t xml:space="preserve">  Duy trì cập nhật tài liệu, cung cấp các tài liệu hướng dẫn đầy đủ người mới tham gia. Theo dõi lịch trình làm việc của nhóm 1 cách thường  xuyên. </w:t>
      </w:r>
    </w:p>
    <w:p w14:paraId="5532CC94" w14:textId="4F7211A5" w:rsidR="00E31DB9" w:rsidRDefault="00E31DB9" w:rsidP="00E31DB9">
      <w:pPr>
        <w:pStyle w:val="Heading1"/>
      </w:pPr>
      <w:bookmarkStart w:id="20" w:name="_Toc90500056"/>
      <w:r>
        <w:t>Ước lượng giá thành</w:t>
      </w:r>
      <w:bookmarkEnd w:id="20"/>
    </w:p>
    <w:p w14:paraId="0956B7DC" w14:textId="7C170DDC" w:rsidR="00643D16" w:rsidRDefault="00643D16" w:rsidP="003D6029">
      <w:pPr>
        <w:rPr>
          <w:i/>
        </w:rPr>
      </w:pPr>
      <w:r>
        <w:rPr>
          <w:i/>
        </w:rPr>
        <w:t>Giả định rằng nhóm tải về mã nguồn mở này</w:t>
      </w:r>
      <w:r w:rsidR="00D52202">
        <w:rPr>
          <w:i/>
        </w:rPr>
        <w:t>, tìm hiểu</w:t>
      </w:r>
      <w:r>
        <w:rPr>
          <w:i/>
        </w:rPr>
        <w:t xml:space="preserve"> và đem </w:t>
      </w:r>
      <w:r w:rsidR="003A5EB8">
        <w:rPr>
          <w:i/>
        </w:rPr>
        <w:t>bán luôn cho người sử dụng</w:t>
      </w:r>
    </w:p>
    <w:p w14:paraId="44E85B20" w14:textId="0D8F6D38" w:rsidR="003E6A70" w:rsidRPr="0084632E" w:rsidRDefault="003E6A70" w:rsidP="003D6029">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r w:rsidR="000A44B5">
        <w:rPr>
          <w:i/>
          <w:lang w:val="vi-VN"/>
        </w:rPr>
        <w:t xml:space="preserve"> : </w:t>
      </w:r>
      <w:r w:rsidR="004075CA">
        <w:rPr>
          <w:i/>
        </w:rPr>
        <w:t>100</w:t>
      </w:r>
      <w:r w:rsidR="00213AF7">
        <w:rPr>
          <w:i/>
          <w:lang w:val="vi-VN"/>
        </w:rPr>
        <w:t xml:space="preserve"> triệu </w:t>
      </w:r>
      <w:r w:rsidR="0084632E">
        <w:rPr>
          <w:i/>
        </w:rPr>
        <w:t>+50 trieu/thang</w:t>
      </w:r>
    </w:p>
    <w:p w14:paraId="5B12B085" w14:textId="4936C060" w:rsidR="003E6A70" w:rsidRPr="000A44B5" w:rsidRDefault="003E6A70" w:rsidP="003D6029">
      <w:pPr>
        <w:rPr>
          <w:i/>
          <w:lang w:val="vi-VN"/>
        </w:rPr>
      </w:pPr>
      <w:r w:rsidRPr="000A44B5">
        <w:rPr>
          <w:i/>
          <w:lang w:val="vi-VN"/>
        </w:rPr>
        <w:t>Chi phí vận hành</w:t>
      </w:r>
      <w:r w:rsidR="003C2146" w:rsidRPr="000A44B5">
        <w:rPr>
          <w:i/>
          <w:lang w:val="vi-VN"/>
        </w:rPr>
        <w:t>, quản lý, hành chính</w:t>
      </w:r>
      <w:r w:rsidR="000A44B5">
        <w:rPr>
          <w:i/>
          <w:lang w:val="vi-VN"/>
        </w:rPr>
        <w:t xml:space="preserve"> : </w:t>
      </w:r>
      <w:r w:rsidR="00213AF7">
        <w:rPr>
          <w:i/>
          <w:lang w:val="vi-VN"/>
        </w:rPr>
        <w:t xml:space="preserve">45 triêu / tháng </w:t>
      </w:r>
    </w:p>
    <w:p w14:paraId="150ECCDC" w14:textId="34C17777" w:rsidR="003C2146" w:rsidRPr="000A44B5" w:rsidRDefault="003C2146" w:rsidP="003D6029">
      <w:pPr>
        <w:rPr>
          <w:i/>
          <w:lang w:val="vi-VN"/>
        </w:rPr>
      </w:pPr>
      <w:r w:rsidRPr="000A44B5">
        <w:rPr>
          <w:i/>
          <w:lang w:val="vi-VN"/>
        </w:rPr>
        <w:t>Chi phí kính doanh, quảng cáo, tiếp thị</w:t>
      </w:r>
      <w:r w:rsidR="000A44B5">
        <w:rPr>
          <w:i/>
          <w:lang w:val="vi-VN"/>
        </w:rPr>
        <w:t xml:space="preserve"> : </w:t>
      </w:r>
      <w:r w:rsidR="00213AF7">
        <w:rPr>
          <w:i/>
          <w:lang w:val="vi-VN"/>
        </w:rPr>
        <w:t>50 triệu/ tháng</w:t>
      </w:r>
    </w:p>
    <w:p w14:paraId="578C2CD0" w14:textId="2114E611" w:rsidR="00D65A38" w:rsidRDefault="00D65A38" w:rsidP="00D65A38">
      <w:pPr>
        <w:pStyle w:val="Heading1"/>
      </w:pPr>
      <w:bookmarkStart w:id="21" w:name="_Toc90500057"/>
      <w:r>
        <w:t>Ước lượng chất lượng</w:t>
      </w:r>
      <w:bookmarkEnd w:id="21"/>
    </w:p>
    <w:p w14:paraId="49FE857A" w14:textId="0B3C45BC" w:rsidR="00FF6F60" w:rsidRPr="004D175A" w:rsidRDefault="00FF6F60" w:rsidP="003D6029">
      <w:pPr>
        <w:rPr>
          <w:i/>
          <w:lang w:val="vi-VN"/>
        </w:rPr>
      </w:pPr>
      <w:r w:rsidRPr="001B5CBF">
        <w:rPr>
          <w:i/>
          <w:lang w:val="vi-VN"/>
        </w:rPr>
        <w:t xml:space="preserve">Ước lượng số testcase </w:t>
      </w:r>
      <w:r w:rsidR="004D175A">
        <w:rPr>
          <w:i/>
          <w:lang w:val="vi-VN"/>
        </w:rPr>
        <w:t xml:space="preserve"> : 30</w:t>
      </w:r>
    </w:p>
    <w:p w14:paraId="22C571DC" w14:textId="7898ADB6" w:rsidR="00AE641A" w:rsidRPr="004D175A" w:rsidRDefault="00AE641A" w:rsidP="003D6029">
      <w:pPr>
        <w:rPr>
          <w:i/>
          <w:lang w:val="vi-VN"/>
        </w:rPr>
      </w:pPr>
      <w:r w:rsidRPr="001B5CBF">
        <w:rPr>
          <w:i/>
          <w:lang w:val="vi-VN"/>
        </w:rPr>
        <w:t>Qui định số dòng comment trên mỗi K</w:t>
      </w:r>
      <w:r w:rsidR="009D5FF7" w:rsidRPr="001B5CBF">
        <w:rPr>
          <w:i/>
          <w:lang w:val="vi-VN"/>
        </w:rPr>
        <w:t>l</w:t>
      </w:r>
      <w:r w:rsidRPr="001B5CBF">
        <w:rPr>
          <w:i/>
          <w:lang w:val="vi-VN"/>
        </w:rPr>
        <w:t>oc</w:t>
      </w:r>
      <w:r w:rsidR="004D175A">
        <w:rPr>
          <w:i/>
          <w:lang w:val="vi-VN"/>
        </w:rPr>
        <w:t xml:space="preserve"> :10 comment</w:t>
      </w:r>
    </w:p>
    <w:p w14:paraId="2715EB7B" w14:textId="007A6495" w:rsidR="009D5FF7" w:rsidRPr="004D175A" w:rsidRDefault="009D5FF7" w:rsidP="003D6029">
      <w:pPr>
        <w:rPr>
          <w:i/>
          <w:lang w:val="vi-VN"/>
        </w:rPr>
      </w:pPr>
      <w:r w:rsidRPr="009D5FF7">
        <w:rPr>
          <w:i/>
          <w:lang w:val="fr-FR"/>
        </w:rPr>
        <w:t>Qui định về số unit test, au</w:t>
      </w:r>
      <w:r>
        <w:rPr>
          <w:i/>
          <w:lang w:val="fr-FR"/>
        </w:rPr>
        <w:t>tomation test</w:t>
      </w:r>
      <w:r w:rsidR="004D175A">
        <w:rPr>
          <w:i/>
          <w:lang w:val="vi-VN"/>
        </w:rPr>
        <w:t xml:space="preserve"> : 5</w:t>
      </w:r>
    </w:p>
    <w:p w14:paraId="46C3CD65" w14:textId="51F65BDC" w:rsidR="005E2D65" w:rsidRDefault="005E2D65" w:rsidP="005E2D65">
      <w:pPr>
        <w:pStyle w:val="Heading1"/>
      </w:pPr>
      <w:bookmarkStart w:id="22" w:name="_Toc90500058"/>
      <w:r>
        <w:t>Đóng dự án</w:t>
      </w:r>
      <w:bookmarkEnd w:id="22"/>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3" w:name="_Toc90500059"/>
      <w:r>
        <w:t>Quản lý mã nguồn</w:t>
      </w:r>
      <w:bookmarkEnd w:id="23"/>
    </w:p>
    <w:p w14:paraId="727D6E3F" w14:textId="25B8E7AC" w:rsidR="00D1020B" w:rsidRDefault="00D1020B" w:rsidP="005E2D65">
      <w:r>
        <w:t>Dựa trên các biểu đồ của Git</w:t>
      </w:r>
      <w:r w:rsidR="006D666A">
        <w:t xml:space="preserve"> của dự án mới mà nhóm đã fork</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6CBBAE51" w:rsidR="006A739D" w:rsidRDefault="00DD4BB4" w:rsidP="006A739D">
      <w:pPr>
        <w:pStyle w:val="ListParagraph"/>
        <w:numPr>
          <w:ilvl w:val="0"/>
          <w:numId w:val="37"/>
        </w:numPr>
      </w:pPr>
      <w:r>
        <w:t xml:space="preserve">Số commit của mỗi </w:t>
      </w:r>
      <w:proofErr w:type="gramStart"/>
      <w:r>
        <w:t>người</w:t>
      </w:r>
      <w:r w:rsidR="000A44B5">
        <w:rPr>
          <w:lang w:val="vi-VN"/>
        </w:rPr>
        <w:t xml:space="preserve"> :</w:t>
      </w:r>
      <w:proofErr w:type="gramEnd"/>
      <w:r w:rsidR="000A44B5">
        <w:rPr>
          <w:lang w:val="vi-VN"/>
        </w:rPr>
        <w:t xml:space="preserve"> 10 commit / người</w:t>
      </w:r>
    </w:p>
    <w:p w14:paraId="06E3DE0E" w14:textId="13F8590B" w:rsidR="00DD4BB4" w:rsidRDefault="00DD4BB4" w:rsidP="006A739D">
      <w:pPr>
        <w:pStyle w:val="ListParagraph"/>
        <w:numPr>
          <w:ilvl w:val="0"/>
          <w:numId w:val="37"/>
        </w:numPr>
      </w:pPr>
      <w:r>
        <w:t>Phân bố commit của dự án (sáng chiều đêm…</w:t>
      </w:r>
      <w:proofErr w:type="gramStart"/>
      <w:r>
        <w:t>)</w:t>
      </w:r>
      <w:r w:rsidR="000A44B5">
        <w:rPr>
          <w:lang w:val="vi-VN"/>
        </w:rPr>
        <w:t xml:space="preserve"> :</w:t>
      </w:r>
      <w:proofErr w:type="gramEnd"/>
      <w:r w:rsidR="000A44B5">
        <w:rPr>
          <w:lang w:val="vi-VN"/>
        </w:rPr>
        <w:t xml:space="preserve"> </w:t>
      </w:r>
      <w:r w:rsidR="00CC51AD">
        <w:rPr>
          <w:lang w:val="vi-VN"/>
        </w:rPr>
        <w:t>sá</w:t>
      </w:r>
      <w:r w:rsidR="000A44B5">
        <w:rPr>
          <w:lang w:val="vi-VN"/>
        </w:rPr>
        <w:t>ng.</w:t>
      </w:r>
    </w:p>
    <w:p w14:paraId="34D2EF2A" w14:textId="34FEF9BB" w:rsidR="00DD4BB4" w:rsidRDefault="000E5F9F" w:rsidP="006A739D">
      <w:pPr>
        <w:pStyle w:val="ListParagraph"/>
        <w:numPr>
          <w:ilvl w:val="0"/>
          <w:numId w:val="37"/>
        </w:numPr>
      </w:pPr>
      <w:r>
        <w:t xml:space="preserve">Số </w:t>
      </w:r>
      <w:r w:rsidR="001C5DD1">
        <w:t xml:space="preserve">dòng lệnh bị </w:t>
      </w:r>
      <w:r>
        <w:t xml:space="preserve">thay </w:t>
      </w:r>
      <w:proofErr w:type="gramStart"/>
      <w:r>
        <w:t>đổi</w:t>
      </w:r>
      <w:r w:rsidR="000A44B5">
        <w:rPr>
          <w:lang w:val="vi-VN"/>
        </w:rPr>
        <w:t xml:space="preserve"> :</w:t>
      </w:r>
      <w:proofErr w:type="gramEnd"/>
      <w:r w:rsidR="000A44B5">
        <w:rPr>
          <w:lang w:val="vi-VN"/>
        </w:rPr>
        <w:t xml:space="preserve"> </w:t>
      </w:r>
      <w:r w:rsidR="00CC51AD">
        <w:rPr>
          <w:lang w:val="vi-VN"/>
        </w:rPr>
        <w:t>19</w:t>
      </w:r>
    </w:p>
    <w:p w14:paraId="363052BB" w14:textId="600BE226" w:rsidR="00DC5E3B" w:rsidRDefault="00DC5E3B" w:rsidP="006A739D">
      <w:pPr>
        <w:pStyle w:val="ListParagraph"/>
        <w:numPr>
          <w:ilvl w:val="0"/>
          <w:numId w:val="37"/>
        </w:numPr>
      </w:pPr>
      <w:r w:rsidRPr="00DC5E3B">
        <w:t>Sơ đồ các branch được t</w:t>
      </w:r>
      <w:r>
        <w:t xml:space="preserve">ạo </w:t>
      </w:r>
      <w:proofErr w:type="gramStart"/>
      <w:r>
        <w:t>ra</w:t>
      </w:r>
      <w:r w:rsidR="000A44B5">
        <w:rPr>
          <w:lang w:val="vi-VN"/>
        </w:rPr>
        <w:t xml:space="preserve"> </w:t>
      </w:r>
      <w:r w:rsidR="00132C83">
        <w:rPr>
          <w:lang w:val="vi-VN"/>
        </w:rPr>
        <w:t>:</w:t>
      </w:r>
      <w:proofErr w:type="gramEnd"/>
      <w:r w:rsidR="00132C83">
        <w:rPr>
          <w:lang w:val="vi-VN"/>
        </w:rPr>
        <w:t xml:space="preserve"> 8</w:t>
      </w:r>
    </w:p>
    <w:p w14:paraId="658CE6F7" w14:textId="15F29B2D" w:rsidR="000F7EFC" w:rsidRPr="000F7EFC" w:rsidRDefault="000F7EFC" w:rsidP="000F7EFC">
      <w:pPr>
        <w:pStyle w:val="ListParagraph"/>
        <w:numPr>
          <w:ilvl w:val="0"/>
          <w:numId w:val="37"/>
        </w:numPr>
      </w:pPr>
      <w:r w:rsidRPr="000F7EFC">
        <w:t>Số dòng lệnh của dự</w:t>
      </w:r>
      <w:r>
        <w:t xml:space="preserve"> </w:t>
      </w:r>
      <w:proofErr w:type="gramStart"/>
      <w:r>
        <w:t>án</w:t>
      </w:r>
      <w:r w:rsidR="00132C83">
        <w:rPr>
          <w:lang w:val="vi-VN"/>
        </w:rPr>
        <w:t xml:space="preserve"> :</w:t>
      </w:r>
      <w:proofErr w:type="gramEnd"/>
      <w:r w:rsidR="00132C83">
        <w:rPr>
          <w:lang w:val="vi-VN"/>
        </w:rPr>
        <w:t xml:space="preserve"> </w:t>
      </w:r>
      <w:r w:rsidR="00AF48A8">
        <w:t>8</w:t>
      </w:r>
      <w:r w:rsidR="004075CA">
        <w:t xml:space="preserve">373 </w:t>
      </w:r>
      <w:r w:rsidR="00132C83">
        <w:rPr>
          <w:lang w:val="vi-VN"/>
        </w:rPr>
        <w:t xml:space="preserve"> dòng lệnh</w:t>
      </w:r>
    </w:p>
    <w:p w14:paraId="071A5D9D" w14:textId="32580809" w:rsidR="00D1020B" w:rsidRDefault="00D1020B" w:rsidP="00D1020B">
      <w:pPr>
        <w:pStyle w:val="Heading2"/>
      </w:pPr>
      <w:bookmarkStart w:id="24" w:name="_Toc90500060"/>
      <w:r>
        <w:t>Quản lý công việc</w:t>
      </w:r>
      <w:bookmarkEnd w:id="24"/>
    </w:p>
    <w:p w14:paraId="32323EC9" w14:textId="2D9D1A4D" w:rsidR="003530C6" w:rsidRDefault="003530C6" w:rsidP="00A95587">
      <w:r>
        <w:t>-Đã hoàn thành các task đầy đủ.</w:t>
      </w:r>
      <w:bookmarkStart w:id="25" w:name="_Toc90500061"/>
    </w:p>
    <w:p w14:paraId="01AC2A27" w14:textId="1AE73139" w:rsidR="00127A55" w:rsidRDefault="00127A55" w:rsidP="00127A55">
      <w:pPr>
        <w:pStyle w:val="Heading1"/>
        <w:rPr>
          <w:lang w:eastAsia="en-US" w:bidi="ar-SA"/>
        </w:rPr>
      </w:pPr>
      <w:r>
        <w:rPr>
          <w:lang w:eastAsia="en-US" w:bidi="ar-SA"/>
        </w:rPr>
        <w:t>Danh mục tài liệu liên quan</w:t>
      </w:r>
      <w:bookmarkEnd w:id="25"/>
    </w:p>
    <w:p w14:paraId="46BDFD53" w14:textId="77777777" w:rsidR="00127A55" w:rsidRPr="00127A55" w:rsidRDefault="00127A55" w:rsidP="00127A55">
      <w:pPr>
        <w:rPr>
          <w:lang w:eastAsia="en-US" w:bidi="ar-SA"/>
        </w:rPr>
      </w:pPr>
    </w:p>
    <w:p w14:paraId="7568F996" w14:textId="3E14068E" w:rsidR="00BC1A91" w:rsidRDefault="0012446D" w:rsidP="00BC1A91">
      <w:pPr>
        <w:rPr>
          <w:lang w:eastAsia="en-US" w:bidi="ar-SA"/>
        </w:rPr>
      </w:pPr>
      <w:hyperlink r:id="rId17" w:history="1">
        <w:r w:rsidR="003530C6" w:rsidRPr="00200F17">
          <w:rPr>
            <w:rStyle w:val="Hyperlink"/>
            <w:lang w:eastAsia="en-US" w:bidi="ar-SA"/>
          </w:rPr>
          <w:t>https://github.com/justadudewhohacks/opencv4nodejs</w:t>
        </w:r>
      </w:hyperlink>
    </w:p>
    <w:p w14:paraId="75F7ACDD" w14:textId="6E7F7DCE" w:rsidR="003530C6" w:rsidRDefault="0012446D" w:rsidP="00BC1A91">
      <w:pPr>
        <w:rPr>
          <w:lang w:eastAsia="en-US" w:bidi="ar-SA"/>
        </w:rPr>
      </w:pPr>
      <w:hyperlink r:id="rId18" w:history="1">
        <w:r w:rsidR="003530C6" w:rsidRPr="00200F17">
          <w:rPr>
            <w:rStyle w:val="Hyperlink"/>
            <w:lang w:eastAsia="en-US" w:bidi="ar-SA"/>
          </w:rPr>
          <w:t>https://github.com/longtp12/opencv4nodejs/blob/master/doc/MyProjectMgnt.docx</w:t>
        </w:r>
      </w:hyperlink>
    </w:p>
    <w:p w14:paraId="3F43334D" w14:textId="77777777" w:rsidR="003530C6" w:rsidRPr="00BC1A91" w:rsidRDefault="003530C6" w:rsidP="00BC1A91">
      <w:pPr>
        <w:rPr>
          <w:lang w:eastAsia="en-US" w:bidi="ar-SA"/>
        </w:rPr>
      </w:pPr>
    </w:p>
    <w:p w14:paraId="17965795" w14:textId="77777777" w:rsidR="003F1120" w:rsidRPr="003F1120" w:rsidRDefault="003F1120" w:rsidP="003F1120"/>
    <w:sectPr w:rsidR="003F1120" w:rsidRPr="003F1120" w:rsidSect="00DB0353">
      <w:headerReference w:type="even" r:id="rId19"/>
      <w:headerReference w:type="default" r:id="rId20"/>
      <w:footerReference w:type="even" r:id="rId21"/>
      <w:footerReference w:type="default" r:id="rId22"/>
      <w:headerReference w:type="first" r:id="rId23"/>
      <w:footerReference w:type="first" r:id="rId2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6536A" w14:textId="77777777" w:rsidR="0012446D" w:rsidRDefault="0012446D">
      <w:r>
        <w:separator/>
      </w:r>
    </w:p>
    <w:p w14:paraId="44BAC65A" w14:textId="77777777" w:rsidR="0012446D" w:rsidRDefault="0012446D"/>
  </w:endnote>
  <w:endnote w:type="continuationSeparator" w:id="0">
    <w:p w14:paraId="6E5EAF10" w14:textId="77777777" w:rsidR="0012446D" w:rsidRDefault="0012446D">
      <w:r>
        <w:continuationSeparator/>
      </w:r>
    </w:p>
    <w:p w14:paraId="416EF5DE" w14:textId="77777777" w:rsidR="0012446D" w:rsidRDefault="0012446D"/>
  </w:endnote>
  <w:endnote w:type="continuationNotice" w:id="1">
    <w:p w14:paraId="6A3F857A" w14:textId="77777777" w:rsidR="0012446D" w:rsidRDefault="001244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FB69B" w14:textId="77777777" w:rsidR="0012446D" w:rsidRDefault="0012446D">
      <w:r>
        <w:separator/>
      </w:r>
    </w:p>
    <w:p w14:paraId="32ED1E38" w14:textId="77777777" w:rsidR="0012446D" w:rsidRDefault="0012446D"/>
  </w:footnote>
  <w:footnote w:type="continuationSeparator" w:id="0">
    <w:p w14:paraId="0346F3CC" w14:textId="77777777" w:rsidR="0012446D" w:rsidRDefault="0012446D">
      <w:r>
        <w:continuationSeparator/>
      </w:r>
    </w:p>
    <w:p w14:paraId="54039068" w14:textId="77777777" w:rsidR="0012446D" w:rsidRDefault="0012446D"/>
  </w:footnote>
  <w:footnote w:type="continuationNotice" w:id="1">
    <w:p w14:paraId="3559DC13" w14:textId="77777777" w:rsidR="0012446D" w:rsidRDefault="001244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4CFE" w14:textId="2A56EA10"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55CB1899">
              <wp:simplePos x="0" y="0"/>
              <wp:positionH relativeFrom="margin">
                <wp:posOffset>-1017905</wp:posOffset>
              </wp:positionH>
              <wp:positionV relativeFrom="paragraph">
                <wp:posOffset>-144780</wp:posOffset>
              </wp:positionV>
              <wp:extent cx="906449" cy="561340"/>
              <wp:effectExtent l="0" t="0" r="27305" b="10160"/>
              <wp:wrapNone/>
              <wp:docPr id="14" name="Text Box 14"/>
              <wp:cNvGraphicFramePr/>
              <a:graphic xmlns:a="http://schemas.openxmlformats.org/drawingml/2006/main">
                <a:graphicData uri="http://schemas.microsoft.com/office/word/2010/wordprocessingShape">
                  <wps:wsp>
                    <wps:cNvSpPr txBox="1"/>
                    <wps:spPr>
                      <a:xfrm>
                        <a:off x="0" y="0"/>
                        <a:ext cx="906449" cy="561340"/>
                      </a:xfrm>
                      <a:prstGeom prst="rect">
                        <a:avLst/>
                      </a:prstGeom>
                      <a:solidFill>
                        <a:schemeClr val="lt1"/>
                      </a:solidFill>
                      <a:ln w="6350">
                        <a:solidFill>
                          <a:prstClr val="black"/>
                        </a:solidFill>
                      </a:ln>
                    </wps:spPr>
                    <wps:txbx>
                      <w:txbxContent>
                        <w:p w14:paraId="515FC764" w14:textId="4A525824" w:rsidR="00D51159" w:rsidRPr="00D51159" w:rsidRDefault="001B5CBF" w:rsidP="00D51159">
                          <w:pPr>
                            <w:rPr>
                              <w:b/>
                              <w:i/>
                              <w:color w:val="C00000"/>
                              <w:sz w:val="16"/>
                            </w:rPr>
                          </w:pPr>
                          <w:r>
                            <w:rPr>
                              <w:noProof/>
                            </w:rPr>
                            <w:drawing>
                              <wp:inline distT="0" distB="0" distL="0" distR="0" wp14:anchorId="540C2875" wp14:editId="0591D587">
                                <wp:extent cx="716915" cy="515875"/>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515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80.15pt;margin-top:-11.4pt;width:71.35pt;height:4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" fillcolor="white [3201]" strokeweight=".5pt">
              <v:textbox>
                <w:txbxContent>
                  <w:p w14:paraId="515FC764" w14:textId="4A525824" w:rsidR="00D51159" w:rsidRPr="00D51159" w:rsidRDefault="001B5CBF" w:rsidP="00D51159">
                    <w:pPr>
                      <w:rPr>
                        <w:b/>
                        <w:i/>
                        <w:color w:val="C00000"/>
                        <w:sz w:val="16"/>
                      </w:rPr>
                    </w:pPr>
                    <w:r>
                      <w:rPr>
                        <w:noProof/>
                      </w:rPr>
                      <w:drawing>
                        <wp:inline distT="0" distB="0" distL="0" distR="0" wp14:anchorId="540C2875" wp14:editId="0591D587">
                          <wp:extent cx="716915" cy="515875"/>
                          <wp:effectExtent l="0" t="0" r="698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515875"/>
                                  </a:xfrm>
                                  <a:prstGeom prst="rect">
                                    <a:avLst/>
                                  </a:prstGeom>
                                  <a:noFill/>
                                  <a:ln>
                                    <a:noFill/>
                                  </a:ln>
                                </pic:spPr>
                              </pic:pic>
                            </a:graphicData>
                          </a:graphic>
                        </wp:inline>
                      </w:drawing>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0604A2">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0604A2">
      <w:rPr>
        <w:i/>
        <w:color w:val="C00000"/>
        <w:lang w:eastAsia="ar-SA" w:bidi="ar-SA"/>
      </w:rPr>
      <w:t>Ước lượng dự án nguồn mở</w:t>
    </w:r>
    <w:r w:rsidR="000800BD">
      <w:rPr>
        <w:i/>
        <w:color w:val="C00000"/>
        <w:lang w:eastAsia="ar-SA" w:bidi="ar-SA"/>
      </w:rPr>
      <w:fldChar w:fldCharType="end"/>
    </w:r>
    <w:r w:rsidR="000604A2">
      <w:rPr>
        <w:i/>
        <w:color w:val="C00000"/>
        <w:lang w:eastAsia="ar-SA" w:bidi="ar-SA"/>
      </w:rPr>
      <w:t>:</w:t>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0604A2">
      <w:rPr>
        <w:i/>
        <w:color w:val="C00000"/>
        <w:lang w:eastAsia="ar-SA" w:bidi="ar-SA"/>
      </w:rPr>
      <w:t>Tên dự án nguồn mở</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4196722"/>
    <w:multiLevelType w:val="hybridMultilevel"/>
    <w:tmpl w:val="CF6020C4"/>
    <w:lvl w:ilvl="0" w:tplc="9908545C">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03D55"/>
    <w:rsid w:val="00010D52"/>
    <w:rsid w:val="00011B84"/>
    <w:rsid w:val="000123C4"/>
    <w:rsid w:val="0001730E"/>
    <w:rsid w:val="00017E86"/>
    <w:rsid w:val="00030EB1"/>
    <w:rsid w:val="00033D8B"/>
    <w:rsid w:val="000342ED"/>
    <w:rsid w:val="0003691C"/>
    <w:rsid w:val="00044EE2"/>
    <w:rsid w:val="000465BE"/>
    <w:rsid w:val="00050CBF"/>
    <w:rsid w:val="00054E47"/>
    <w:rsid w:val="000604A2"/>
    <w:rsid w:val="00063221"/>
    <w:rsid w:val="000674D0"/>
    <w:rsid w:val="000705DC"/>
    <w:rsid w:val="00072CD7"/>
    <w:rsid w:val="000800BD"/>
    <w:rsid w:val="00081ADE"/>
    <w:rsid w:val="0008695B"/>
    <w:rsid w:val="00091B3D"/>
    <w:rsid w:val="00095542"/>
    <w:rsid w:val="00097E16"/>
    <w:rsid w:val="000A09A5"/>
    <w:rsid w:val="000A3881"/>
    <w:rsid w:val="000A4065"/>
    <w:rsid w:val="000A44B5"/>
    <w:rsid w:val="000A639E"/>
    <w:rsid w:val="000B02E2"/>
    <w:rsid w:val="000B13D7"/>
    <w:rsid w:val="000C1116"/>
    <w:rsid w:val="000C1F52"/>
    <w:rsid w:val="000C4959"/>
    <w:rsid w:val="000C4B0B"/>
    <w:rsid w:val="000C515B"/>
    <w:rsid w:val="000C6EB0"/>
    <w:rsid w:val="000D487F"/>
    <w:rsid w:val="000D65BE"/>
    <w:rsid w:val="000D792D"/>
    <w:rsid w:val="000E098D"/>
    <w:rsid w:val="000E161A"/>
    <w:rsid w:val="000E34A3"/>
    <w:rsid w:val="000E3E6E"/>
    <w:rsid w:val="000E5F9F"/>
    <w:rsid w:val="000F42AD"/>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446D"/>
    <w:rsid w:val="00125AE5"/>
    <w:rsid w:val="00127A55"/>
    <w:rsid w:val="001307F8"/>
    <w:rsid w:val="00130FEA"/>
    <w:rsid w:val="00132C83"/>
    <w:rsid w:val="001341DC"/>
    <w:rsid w:val="001417E6"/>
    <w:rsid w:val="00141A0D"/>
    <w:rsid w:val="00141B15"/>
    <w:rsid w:val="001501A9"/>
    <w:rsid w:val="0016550A"/>
    <w:rsid w:val="00165B2F"/>
    <w:rsid w:val="001674DD"/>
    <w:rsid w:val="001706A0"/>
    <w:rsid w:val="00170971"/>
    <w:rsid w:val="0017102C"/>
    <w:rsid w:val="00171520"/>
    <w:rsid w:val="00171AB4"/>
    <w:rsid w:val="00175BC5"/>
    <w:rsid w:val="00180183"/>
    <w:rsid w:val="00191F37"/>
    <w:rsid w:val="00192437"/>
    <w:rsid w:val="001A04B9"/>
    <w:rsid w:val="001A1FF1"/>
    <w:rsid w:val="001A2E68"/>
    <w:rsid w:val="001A7B00"/>
    <w:rsid w:val="001B3ACB"/>
    <w:rsid w:val="001B5CBF"/>
    <w:rsid w:val="001C04DA"/>
    <w:rsid w:val="001C5DD1"/>
    <w:rsid w:val="001D0D5E"/>
    <w:rsid w:val="001D0E15"/>
    <w:rsid w:val="001D3253"/>
    <w:rsid w:val="001D3B5F"/>
    <w:rsid w:val="001D61A7"/>
    <w:rsid w:val="001E052D"/>
    <w:rsid w:val="001E09B7"/>
    <w:rsid w:val="001E1B83"/>
    <w:rsid w:val="001E2510"/>
    <w:rsid w:val="001E483A"/>
    <w:rsid w:val="001F20AA"/>
    <w:rsid w:val="001F2E8C"/>
    <w:rsid w:val="001F489F"/>
    <w:rsid w:val="001F6140"/>
    <w:rsid w:val="00201E3C"/>
    <w:rsid w:val="00213AF7"/>
    <w:rsid w:val="00216B0F"/>
    <w:rsid w:val="0022086A"/>
    <w:rsid w:val="00221AC0"/>
    <w:rsid w:val="00221FC7"/>
    <w:rsid w:val="00223405"/>
    <w:rsid w:val="00223F28"/>
    <w:rsid w:val="00224DF2"/>
    <w:rsid w:val="00224EDD"/>
    <w:rsid w:val="00224F53"/>
    <w:rsid w:val="00227C6E"/>
    <w:rsid w:val="00230289"/>
    <w:rsid w:val="002331B0"/>
    <w:rsid w:val="00234C1D"/>
    <w:rsid w:val="0023689A"/>
    <w:rsid w:val="002402B9"/>
    <w:rsid w:val="00240BE2"/>
    <w:rsid w:val="00240F96"/>
    <w:rsid w:val="002417E3"/>
    <w:rsid w:val="00241DED"/>
    <w:rsid w:val="00244556"/>
    <w:rsid w:val="0024475C"/>
    <w:rsid w:val="0025160B"/>
    <w:rsid w:val="00252DC9"/>
    <w:rsid w:val="00252DCE"/>
    <w:rsid w:val="00253719"/>
    <w:rsid w:val="002540ED"/>
    <w:rsid w:val="00255E85"/>
    <w:rsid w:val="0027238F"/>
    <w:rsid w:val="0027590A"/>
    <w:rsid w:val="00280184"/>
    <w:rsid w:val="002814C8"/>
    <w:rsid w:val="002817C3"/>
    <w:rsid w:val="00281828"/>
    <w:rsid w:val="00283AE8"/>
    <w:rsid w:val="00290676"/>
    <w:rsid w:val="002924B9"/>
    <w:rsid w:val="00294AE0"/>
    <w:rsid w:val="00294F92"/>
    <w:rsid w:val="00294FE5"/>
    <w:rsid w:val="002963B3"/>
    <w:rsid w:val="00297AAA"/>
    <w:rsid w:val="002A00AB"/>
    <w:rsid w:val="002A2845"/>
    <w:rsid w:val="002A7719"/>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E4F56"/>
    <w:rsid w:val="002F295C"/>
    <w:rsid w:val="002F3D39"/>
    <w:rsid w:val="002F48CB"/>
    <w:rsid w:val="002F5F61"/>
    <w:rsid w:val="00307EAA"/>
    <w:rsid w:val="00311645"/>
    <w:rsid w:val="00314148"/>
    <w:rsid w:val="003157A5"/>
    <w:rsid w:val="00320782"/>
    <w:rsid w:val="00321C72"/>
    <w:rsid w:val="003245D6"/>
    <w:rsid w:val="003266D8"/>
    <w:rsid w:val="00327CC3"/>
    <w:rsid w:val="00332244"/>
    <w:rsid w:val="003358FC"/>
    <w:rsid w:val="00341689"/>
    <w:rsid w:val="003432F3"/>
    <w:rsid w:val="00344D7B"/>
    <w:rsid w:val="00345A50"/>
    <w:rsid w:val="003473EC"/>
    <w:rsid w:val="0034776F"/>
    <w:rsid w:val="00352285"/>
    <w:rsid w:val="003530C6"/>
    <w:rsid w:val="00353A70"/>
    <w:rsid w:val="003563C2"/>
    <w:rsid w:val="003569B7"/>
    <w:rsid w:val="003574D5"/>
    <w:rsid w:val="003604BD"/>
    <w:rsid w:val="003613A4"/>
    <w:rsid w:val="003642C9"/>
    <w:rsid w:val="00372858"/>
    <w:rsid w:val="00374075"/>
    <w:rsid w:val="003748EC"/>
    <w:rsid w:val="0038105F"/>
    <w:rsid w:val="00384E4F"/>
    <w:rsid w:val="003851CC"/>
    <w:rsid w:val="00385A65"/>
    <w:rsid w:val="0038643E"/>
    <w:rsid w:val="003917E6"/>
    <w:rsid w:val="00393ECF"/>
    <w:rsid w:val="0039657F"/>
    <w:rsid w:val="003A07F2"/>
    <w:rsid w:val="003A3FFF"/>
    <w:rsid w:val="003A5EB8"/>
    <w:rsid w:val="003B1213"/>
    <w:rsid w:val="003B1D09"/>
    <w:rsid w:val="003B4CE6"/>
    <w:rsid w:val="003C0262"/>
    <w:rsid w:val="003C026C"/>
    <w:rsid w:val="003C2146"/>
    <w:rsid w:val="003C4C8F"/>
    <w:rsid w:val="003C7422"/>
    <w:rsid w:val="003D1032"/>
    <w:rsid w:val="003D6029"/>
    <w:rsid w:val="003E1613"/>
    <w:rsid w:val="003E27B5"/>
    <w:rsid w:val="003E575B"/>
    <w:rsid w:val="003E6A70"/>
    <w:rsid w:val="003E6FB7"/>
    <w:rsid w:val="003F1120"/>
    <w:rsid w:val="00401B28"/>
    <w:rsid w:val="004052B6"/>
    <w:rsid w:val="00405F48"/>
    <w:rsid w:val="0040623D"/>
    <w:rsid w:val="004075CA"/>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33BE"/>
    <w:rsid w:val="00495E5D"/>
    <w:rsid w:val="004A1B61"/>
    <w:rsid w:val="004A422B"/>
    <w:rsid w:val="004A60F2"/>
    <w:rsid w:val="004A61CF"/>
    <w:rsid w:val="004A6C7A"/>
    <w:rsid w:val="004A6FCF"/>
    <w:rsid w:val="004A7F93"/>
    <w:rsid w:val="004B1258"/>
    <w:rsid w:val="004B3762"/>
    <w:rsid w:val="004B6C3C"/>
    <w:rsid w:val="004C004E"/>
    <w:rsid w:val="004C71FA"/>
    <w:rsid w:val="004D175A"/>
    <w:rsid w:val="004D36AD"/>
    <w:rsid w:val="004D572B"/>
    <w:rsid w:val="004D70F7"/>
    <w:rsid w:val="004D7309"/>
    <w:rsid w:val="004E3C1E"/>
    <w:rsid w:val="004F0C06"/>
    <w:rsid w:val="004F23DA"/>
    <w:rsid w:val="004F37AE"/>
    <w:rsid w:val="004F3E43"/>
    <w:rsid w:val="004F6387"/>
    <w:rsid w:val="00501304"/>
    <w:rsid w:val="005040CD"/>
    <w:rsid w:val="00506F90"/>
    <w:rsid w:val="00507006"/>
    <w:rsid w:val="00517604"/>
    <w:rsid w:val="00520939"/>
    <w:rsid w:val="005306F1"/>
    <w:rsid w:val="005325D6"/>
    <w:rsid w:val="00535FEC"/>
    <w:rsid w:val="0053618E"/>
    <w:rsid w:val="00543831"/>
    <w:rsid w:val="005444C6"/>
    <w:rsid w:val="0054514B"/>
    <w:rsid w:val="00546773"/>
    <w:rsid w:val="00551589"/>
    <w:rsid w:val="00551F94"/>
    <w:rsid w:val="005558A8"/>
    <w:rsid w:val="00560085"/>
    <w:rsid w:val="00560553"/>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7492"/>
    <w:rsid w:val="005C0A6A"/>
    <w:rsid w:val="005C397A"/>
    <w:rsid w:val="005C3A75"/>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0E4"/>
    <w:rsid w:val="006158E3"/>
    <w:rsid w:val="0062484B"/>
    <w:rsid w:val="00625AEF"/>
    <w:rsid w:val="006312F5"/>
    <w:rsid w:val="00642F63"/>
    <w:rsid w:val="00643A4E"/>
    <w:rsid w:val="00643D16"/>
    <w:rsid w:val="00644387"/>
    <w:rsid w:val="00645808"/>
    <w:rsid w:val="00646789"/>
    <w:rsid w:val="00651187"/>
    <w:rsid w:val="006519D7"/>
    <w:rsid w:val="006526C5"/>
    <w:rsid w:val="00654A5B"/>
    <w:rsid w:val="006563E3"/>
    <w:rsid w:val="006645F5"/>
    <w:rsid w:val="00666F0F"/>
    <w:rsid w:val="006677AA"/>
    <w:rsid w:val="00667DD5"/>
    <w:rsid w:val="0067312C"/>
    <w:rsid w:val="00676795"/>
    <w:rsid w:val="00682351"/>
    <w:rsid w:val="0068390E"/>
    <w:rsid w:val="00685029"/>
    <w:rsid w:val="00686B20"/>
    <w:rsid w:val="00687A4B"/>
    <w:rsid w:val="00691E7B"/>
    <w:rsid w:val="0069381A"/>
    <w:rsid w:val="0069459D"/>
    <w:rsid w:val="00695D18"/>
    <w:rsid w:val="006A53E0"/>
    <w:rsid w:val="006A739D"/>
    <w:rsid w:val="006B06C7"/>
    <w:rsid w:val="006B716D"/>
    <w:rsid w:val="006C33B9"/>
    <w:rsid w:val="006D1C2D"/>
    <w:rsid w:val="006D2A20"/>
    <w:rsid w:val="006D666A"/>
    <w:rsid w:val="006D6E0A"/>
    <w:rsid w:val="006E0E28"/>
    <w:rsid w:val="006E1B96"/>
    <w:rsid w:val="006E1FFE"/>
    <w:rsid w:val="006E6D06"/>
    <w:rsid w:val="006F11C9"/>
    <w:rsid w:val="006F1552"/>
    <w:rsid w:val="00700187"/>
    <w:rsid w:val="007014B4"/>
    <w:rsid w:val="00702D09"/>
    <w:rsid w:val="00715679"/>
    <w:rsid w:val="00715834"/>
    <w:rsid w:val="00720ED8"/>
    <w:rsid w:val="007214EF"/>
    <w:rsid w:val="0072499D"/>
    <w:rsid w:val="00724A5C"/>
    <w:rsid w:val="00725933"/>
    <w:rsid w:val="00726DF6"/>
    <w:rsid w:val="00727431"/>
    <w:rsid w:val="00727810"/>
    <w:rsid w:val="007365DF"/>
    <w:rsid w:val="00741AE9"/>
    <w:rsid w:val="0074533F"/>
    <w:rsid w:val="00747A56"/>
    <w:rsid w:val="00751F1C"/>
    <w:rsid w:val="00753672"/>
    <w:rsid w:val="007627E0"/>
    <w:rsid w:val="00766319"/>
    <w:rsid w:val="007703F5"/>
    <w:rsid w:val="00770814"/>
    <w:rsid w:val="0077221A"/>
    <w:rsid w:val="00783AF4"/>
    <w:rsid w:val="0078665F"/>
    <w:rsid w:val="00787BC6"/>
    <w:rsid w:val="00790978"/>
    <w:rsid w:val="00791779"/>
    <w:rsid w:val="0079293C"/>
    <w:rsid w:val="00796375"/>
    <w:rsid w:val="007978A1"/>
    <w:rsid w:val="007A2CA7"/>
    <w:rsid w:val="007A4A5B"/>
    <w:rsid w:val="007A5049"/>
    <w:rsid w:val="007A680E"/>
    <w:rsid w:val="007A6D1B"/>
    <w:rsid w:val="007B3292"/>
    <w:rsid w:val="007C2AAA"/>
    <w:rsid w:val="007C3070"/>
    <w:rsid w:val="007C74D2"/>
    <w:rsid w:val="007D1877"/>
    <w:rsid w:val="007D2948"/>
    <w:rsid w:val="007D6D88"/>
    <w:rsid w:val="007E3AA3"/>
    <w:rsid w:val="007E4D30"/>
    <w:rsid w:val="007E4E75"/>
    <w:rsid w:val="007E52BD"/>
    <w:rsid w:val="007E759E"/>
    <w:rsid w:val="007F1B3F"/>
    <w:rsid w:val="007F2FAD"/>
    <w:rsid w:val="007F6B42"/>
    <w:rsid w:val="007F7F25"/>
    <w:rsid w:val="00801B73"/>
    <w:rsid w:val="00802E21"/>
    <w:rsid w:val="00805A58"/>
    <w:rsid w:val="008158CE"/>
    <w:rsid w:val="00816042"/>
    <w:rsid w:val="0081618B"/>
    <w:rsid w:val="00820850"/>
    <w:rsid w:val="00821D54"/>
    <w:rsid w:val="00823FF5"/>
    <w:rsid w:val="00830223"/>
    <w:rsid w:val="008346FB"/>
    <w:rsid w:val="0083474F"/>
    <w:rsid w:val="0083628A"/>
    <w:rsid w:val="008410A0"/>
    <w:rsid w:val="0084286F"/>
    <w:rsid w:val="008443B7"/>
    <w:rsid w:val="008445BE"/>
    <w:rsid w:val="008453B8"/>
    <w:rsid w:val="0084632E"/>
    <w:rsid w:val="0084706A"/>
    <w:rsid w:val="00853766"/>
    <w:rsid w:val="00853CD0"/>
    <w:rsid w:val="008549E0"/>
    <w:rsid w:val="00855EFD"/>
    <w:rsid w:val="008606E4"/>
    <w:rsid w:val="008612AD"/>
    <w:rsid w:val="00864945"/>
    <w:rsid w:val="00864AAE"/>
    <w:rsid w:val="00865CE6"/>
    <w:rsid w:val="0087449E"/>
    <w:rsid w:val="00875549"/>
    <w:rsid w:val="00877DC8"/>
    <w:rsid w:val="00882F81"/>
    <w:rsid w:val="00886173"/>
    <w:rsid w:val="008868E0"/>
    <w:rsid w:val="00887EF8"/>
    <w:rsid w:val="0089595C"/>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4B9"/>
    <w:rsid w:val="00920D49"/>
    <w:rsid w:val="009227BC"/>
    <w:rsid w:val="009245BF"/>
    <w:rsid w:val="00924FA9"/>
    <w:rsid w:val="00924FAD"/>
    <w:rsid w:val="009266C4"/>
    <w:rsid w:val="00927469"/>
    <w:rsid w:val="00932976"/>
    <w:rsid w:val="009350E9"/>
    <w:rsid w:val="009371CA"/>
    <w:rsid w:val="00941B49"/>
    <w:rsid w:val="00942CDB"/>
    <w:rsid w:val="009434B0"/>
    <w:rsid w:val="00947134"/>
    <w:rsid w:val="00947316"/>
    <w:rsid w:val="009500D0"/>
    <w:rsid w:val="00952DA5"/>
    <w:rsid w:val="00953D5D"/>
    <w:rsid w:val="00954A4A"/>
    <w:rsid w:val="00960F1C"/>
    <w:rsid w:val="00962616"/>
    <w:rsid w:val="0096261C"/>
    <w:rsid w:val="009626D5"/>
    <w:rsid w:val="0096287F"/>
    <w:rsid w:val="0096683F"/>
    <w:rsid w:val="009716BD"/>
    <w:rsid w:val="00974A72"/>
    <w:rsid w:val="0098177E"/>
    <w:rsid w:val="009859C7"/>
    <w:rsid w:val="009936EE"/>
    <w:rsid w:val="0099580C"/>
    <w:rsid w:val="00995E6C"/>
    <w:rsid w:val="009A012B"/>
    <w:rsid w:val="009A0D8C"/>
    <w:rsid w:val="009A2527"/>
    <w:rsid w:val="009A3E97"/>
    <w:rsid w:val="009A44DB"/>
    <w:rsid w:val="009A4B4D"/>
    <w:rsid w:val="009A4C41"/>
    <w:rsid w:val="009A57EC"/>
    <w:rsid w:val="009A592B"/>
    <w:rsid w:val="009A7949"/>
    <w:rsid w:val="009B0A7E"/>
    <w:rsid w:val="009B7852"/>
    <w:rsid w:val="009C41F9"/>
    <w:rsid w:val="009D1330"/>
    <w:rsid w:val="009D290A"/>
    <w:rsid w:val="009D5FF7"/>
    <w:rsid w:val="009E1B22"/>
    <w:rsid w:val="009E2E20"/>
    <w:rsid w:val="009E4DA9"/>
    <w:rsid w:val="009E7506"/>
    <w:rsid w:val="009F0F85"/>
    <w:rsid w:val="009F1174"/>
    <w:rsid w:val="009F16BF"/>
    <w:rsid w:val="009F3E55"/>
    <w:rsid w:val="009F4AAD"/>
    <w:rsid w:val="00A01B4E"/>
    <w:rsid w:val="00A03939"/>
    <w:rsid w:val="00A06DC4"/>
    <w:rsid w:val="00A105D3"/>
    <w:rsid w:val="00A14C1B"/>
    <w:rsid w:val="00A151A2"/>
    <w:rsid w:val="00A1567B"/>
    <w:rsid w:val="00A1588F"/>
    <w:rsid w:val="00A17A47"/>
    <w:rsid w:val="00A206EB"/>
    <w:rsid w:val="00A22D1D"/>
    <w:rsid w:val="00A23C6C"/>
    <w:rsid w:val="00A2521D"/>
    <w:rsid w:val="00A31DC4"/>
    <w:rsid w:val="00A3290F"/>
    <w:rsid w:val="00A367CF"/>
    <w:rsid w:val="00A428A2"/>
    <w:rsid w:val="00A43D43"/>
    <w:rsid w:val="00A44839"/>
    <w:rsid w:val="00A455DC"/>
    <w:rsid w:val="00A4571D"/>
    <w:rsid w:val="00A46170"/>
    <w:rsid w:val="00A46FF8"/>
    <w:rsid w:val="00A50C52"/>
    <w:rsid w:val="00A516FF"/>
    <w:rsid w:val="00A5435A"/>
    <w:rsid w:val="00A54F06"/>
    <w:rsid w:val="00A55218"/>
    <w:rsid w:val="00A62F4F"/>
    <w:rsid w:val="00A66123"/>
    <w:rsid w:val="00A6670F"/>
    <w:rsid w:val="00A702BA"/>
    <w:rsid w:val="00A7166E"/>
    <w:rsid w:val="00A717D7"/>
    <w:rsid w:val="00A75FB7"/>
    <w:rsid w:val="00A77408"/>
    <w:rsid w:val="00A84D40"/>
    <w:rsid w:val="00A87113"/>
    <w:rsid w:val="00A9178E"/>
    <w:rsid w:val="00A95587"/>
    <w:rsid w:val="00A97F32"/>
    <w:rsid w:val="00AA186F"/>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AF48A8"/>
    <w:rsid w:val="00B02EEF"/>
    <w:rsid w:val="00B055F1"/>
    <w:rsid w:val="00B0583E"/>
    <w:rsid w:val="00B05CF6"/>
    <w:rsid w:val="00B1287F"/>
    <w:rsid w:val="00B13B97"/>
    <w:rsid w:val="00B14AE7"/>
    <w:rsid w:val="00B150AB"/>
    <w:rsid w:val="00B15216"/>
    <w:rsid w:val="00B15A23"/>
    <w:rsid w:val="00B17B99"/>
    <w:rsid w:val="00B20CF2"/>
    <w:rsid w:val="00B2142D"/>
    <w:rsid w:val="00B315C3"/>
    <w:rsid w:val="00B31F6E"/>
    <w:rsid w:val="00B34199"/>
    <w:rsid w:val="00B36BA3"/>
    <w:rsid w:val="00B42D4F"/>
    <w:rsid w:val="00B44EEE"/>
    <w:rsid w:val="00B45C27"/>
    <w:rsid w:val="00B5217B"/>
    <w:rsid w:val="00B55631"/>
    <w:rsid w:val="00B55CB9"/>
    <w:rsid w:val="00B57F42"/>
    <w:rsid w:val="00B6094A"/>
    <w:rsid w:val="00B63678"/>
    <w:rsid w:val="00B65C9D"/>
    <w:rsid w:val="00B72F55"/>
    <w:rsid w:val="00B7683B"/>
    <w:rsid w:val="00B77464"/>
    <w:rsid w:val="00B7752F"/>
    <w:rsid w:val="00B80C20"/>
    <w:rsid w:val="00B82B15"/>
    <w:rsid w:val="00B8632C"/>
    <w:rsid w:val="00B87E33"/>
    <w:rsid w:val="00B90DCD"/>
    <w:rsid w:val="00B932E9"/>
    <w:rsid w:val="00B934B7"/>
    <w:rsid w:val="00BA11C8"/>
    <w:rsid w:val="00BA2CF4"/>
    <w:rsid w:val="00BA42BC"/>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1F07"/>
    <w:rsid w:val="00C03807"/>
    <w:rsid w:val="00C10F42"/>
    <w:rsid w:val="00C14092"/>
    <w:rsid w:val="00C16F59"/>
    <w:rsid w:val="00C179B2"/>
    <w:rsid w:val="00C20C6A"/>
    <w:rsid w:val="00C2490A"/>
    <w:rsid w:val="00C25018"/>
    <w:rsid w:val="00C26A31"/>
    <w:rsid w:val="00C26C98"/>
    <w:rsid w:val="00C30C8F"/>
    <w:rsid w:val="00C350D5"/>
    <w:rsid w:val="00C356CB"/>
    <w:rsid w:val="00C37CE2"/>
    <w:rsid w:val="00C43177"/>
    <w:rsid w:val="00C4424A"/>
    <w:rsid w:val="00C45552"/>
    <w:rsid w:val="00C465FD"/>
    <w:rsid w:val="00C509E2"/>
    <w:rsid w:val="00C5136B"/>
    <w:rsid w:val="00C52A75"/>
    <w:rsid w:val="00C64416"/>
    <w:rsid w:val="00C659C5"/>
    <w:rsid w:val="00C66E19"/>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96C"/>
    <w:rsid w:val="00CC2A76"/>
    <w:rsid w:val="00CC4AF0"/>
    <w:rsid w:val="00CC51AD"/>
    <w:rsid w:val="00CC5376"/>
    <w:rsid w:val="00CC6509"/>
    <w:rsid w:val="00CD17A9"/>
    <w:rsid w:val="00CD3084"/>
    <w:rsid w:val="00CD669B"/>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6625"/>
    <w:rsid w:val="00D210E2"/>
    <w:rsid w:val="00D21A43"/>
    <w:rsid w:val="00D26094"/>
    <w:rsid w:val="00D31474"/>
    <w:rsid w:val="00D34772"/>
    <w:rsid w:val="00D35504"/>
    <w:rsid w:val="00D43208"/>
    <w:rsid w:val="00D466C7"/>
    <w:rsid w:val="00D51001"/>
    <w:rsid w:val="00D51159"/>
    <w:rsid w:val="00D513C9"/>
    <w:rsid w:val="00D52202"/>
    <w:rsid w:val="00D650B4"/>
    <w:rsid w:val="00D65A38"/>
    <w:rsid w:val="00D6697D"/>
    <w:rsid w:val="00D7293B"/>
    <w:rsid w:val="00D72C0E"/>
    <w:rsid w:val="00D73252"/>
    <w:rsid w:val="00D756C3"/>
    <w:rsid w:val="00D7727B"/>
    <w:rsid w:val="00D80C48"/>
    <w:rsid w:val="00D81076"/>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2C45"/>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3775"/>
    <w:rsid w:val="00E24534"/>
    <w:rsid w:val="00E25CFF"/>
    <w:rsid w:val="00E31DB9"/>
    <w:rsid w:val="00E4013C"/>
    <w:rsid w:val="00E42061"/>
    <w:rsid w:val="00E428F4"/>
    <w:rsid w:val="00E648D6"/>
    <w:rsid w:val="00E70D25"/>
    <w:rsid w:val="00E71A11"/>
    <w:rsid w:val="00E71B07"/>
    <w:rsid w:val="00E73AE8"/>
    <w:rsid w:val="00E75365"/>
    <w:rsid w:val="00E80155"/>
    <w:rsid w:val="00E83396"/>
    <w:rsid w:val="00E86757"/>
    <w:rsid w:val="00E86DFC"/>
    <w:rsid w:val="00E92314"/>
    <w:rsid w:val="00E926C3"/>
    <w:rsid w:val="00EA3398"/>
    <w:rsid w:val="00EA7DC5"/>
    <w:rsid w:val="00EB3EDF"/>
    <w:rsid w:val="00EB6D44"/>
    <w:rsid w:val="00EB7A6A"/>
    <w:rsid w:val="00EC046A"/>
    <w:rsid w:val="00EC32DC"/>
    <w:rsid w:val="00EC3409"/>
    <w:rsid w:val="00ED43BF"/>
    <w:rsid w:val="00ED59D9"/>
    <w:rsid w:val="00ED5C1F"/>
    <w:rsid w:val="00ED6D21"/>
    <w:rsid w:val="00EE1C50"/>
    <w:rsid w:val="00EE7E46"/>
    <w:rsid w:val="00EF20A3"/>
    <w:rsid w:val="00EF2426"/>
    <w:rsid w:val="00EF70EA"/>
    <w:rsid w:val="00EF7954"/>
    <w:rsid w:val="00F068C8"/>
    <w:rsid w:val="00F06C17"/>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73F2"/>
    <w:rsid w:val="00F80AFD"/>
    <w:rsid w:val="00F85B49"/>
    <w:rsid w:val="00F90676"/>
    <w:rsid w:val="00F90E83"/>
    <w:rsid w:val="00F916B8"/>
    <w:rsid w:val="00F930E7"/>
    <w:rsid w:val="00F95EA1"/>
    <w:rsid w:val="00FA27F9"/>
    <w:rsid w:val="00FA5449"/>
    <w:rsid w:val="00FA6329"/>
    <w:rsid w:val="00FB1B65"/>
    <w:rsid w:val="00FB1FF5"/>
    <w:rsid w:val="00FB6EAC"/>
    <w:rsid w:val="00FB78AA"/>
    <w:rsid w:val="00FC1529"/>
    <w:rsid w:val="00FC6802"/>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332729707">
      <w:bodyDiv w:val="1"/>
      <w:marLeft w:val="0"/>
      <w:marRight w:val="0"/>
      <w:marTop w:val="0"/>
      <w:marBottom w:val="0"/>
      <w:divBdr>
        <w:top w:val="none" w:sz="0" w:space="0" w:color="auto"/>
        <w:left w:val="none" w:sz="0" w:space="0" w:color="auto"/>
        <w:bottom w:val="none" w:sz="0" w:space="0" w:color="auto"/>
        <w:right w:val="none" w:sz="0" w:space="0" w:color="auto"/>
      </w:divBdr>
    </w:div>
    <w:div w:id="401293817">
      <w:bodyDiv w:val="1"/>
      <w:marLeft w:val="0"/>
      <w:marRight w:val="0"/>
      <w:marTop w:val="0"/>
      <w:marBottom w:val="0"/>
      <w:divBdr>
        <w:top w:val="none" w:sz="0" w:space="0" w:color="auto"/>
        <w:left w:val="none" w:sz="0" w:space="0" w:color="auto"/>
        <w:bottom w:val="none" w:sz="0" w:space="0" w:color="auto"/>
        <w:right w:val="none" w:sz="0" w:space="0" w:color="auto"/>
      </w:divBdr>
    </w:div>
    <w:div w:id="674570627">
      <w:bodyDiv w:val="1"/>
      <w:marLeft w:val="0"/>
      <w:marRight w:val="0"/>
      <w:marTop w:val="0"/>
      <w:marBottom w:val="0"/>
      <w:divBdr>
        <w:top w:val="none" w:sz="0" w:space="0" w:color="auto"/>
        <w:left w:val="none" w:sz="0" w:space="0" w:color="auto"/>
        <w:bottom w:val="none" w:sz="0" w:space="0" w:color="auto"/>
        <w:right w:val="none" w:sz="0" w:space="0" w:color="auto"/>
      </w:divBdr>
    </w:div>
    <w:div w:id="706224445">
      <w:bodyDiv w:val="1"/>
      <w:marLeft w:val="0"/>
      <w:marRight w:val="0"/>
      <w:marTop w:val="0"/>
      <w:marBottom w:val="0"/>
      <w:divBdr>
        <w:top w:val="none" w:sz="0" w:space="0" w:color="auto"/>
        <w:left w:val="none" w:sz="0" w:space="0" w:color="auto"/>
        <w:bottom w:val="none" w:sz="0" w:space="0" w:color="auto"/>
        <w:right w:val="none" w:sz="0" w:space="0" w:color="auto"/>
      </w:divBdr>
    </w:div>
    <w:div w:id="706414937">
      <w:bodyDiv w:val="1"/>
      <w:marLeft w:val="0"/>
      <w:marRight w:val="0"/>
      <w:marTop w:val="0"/>
      <w:marBottom w:val="0"/>
      <w:divBdr>
        <w:top w:val="none" w:sz="0" w:space="0" w:color="auto"/>
        <w:left w:val="none" w:sz="0" w:space="0" w:color="auto"/>
        <w:bottom w:val="none" w:sz="0" w:space="0" w:color="auto"/>
        <w:right w:val="none" w:sz="0" w:space="0" w:color="auto"/>
      </w:divBdr>
    </w:div>
    <w:div w:id="826171675">
      <w:bodyDiv w:val="1"/>
      <w:marLeft w:val="0"/>
      <w:marRight w:val="0"/>
      <w:marTop w:val="0"/>
      <w:marBottom w:val="0"/>
      <w:divBdr>
        <w:top w:val="none" w:sz="0" w:space="0" w:color="auto"/>
        <w:left w:val="none" w:sz="0" w:space="0" w:color="auto"/>
        <w:bottom w:val="none" w:sz="0" w:space="0" w:color="auto"/>
        <w:right w:val="none" w:sz="0" w:space="0" w:color="auto"/>
      </w:divBdr>
    </w:div>
    <w:div w:id="1170172588">
      <w:bodyDiv w:val="1"/>
      <w:marLeft w:val="0"/>
      <w:marRight w:val="0"/>
      <w:marTop w:val="0"/>
      <w:marBottom w:val="0"/>
      <w:divBdr>
        <w:top w:val="none" w:sz="0" w:space="0" w:color="auto"/>
        <w:left w:val="none" w:sz="0" w:space="0" w:color="auto"/>
        <w:bottom w:val="none" w:sz="0" w:space="0" w:color="auto"/>
        <w:right w:val="none" w:sz="0" w:space="0" w:color="auto"/>
      </w:divBdr>
    </w:div>
    <w:div w:id="1567108371">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longtp12/opencv4nodejs/blob/master/doc/MyProjectMgnt.docx"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github.com/justadudewhohacks/opencv4nodej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1CE1E8EA63AA4999BA5B02EFAC962B" ma:contentTypeVersion="2" ma:contentTypeDescription="Create a new document." ma:contentTypeScope="" ma:versionID="e846130d4a1536bd21985d054a554cda">
  <xsd:schema xmlns:xsd="http://www.w3.org/2001/XMLSchema" xmlns:xs="http://www.w3.org/2001/XMLSchema" xmlns:p="http://schemas.microsoft.com/office/2006/metadata/properties" xmlns:ns2="c809249f-bf47-45af-bfdc-f4cb413905df" targetNamespace="http://schemas.microsoft.com/office/2006/metadata/properties" ma:root="true" ma:fieldsID="cc85685b413d027a20082bdf7d355bef" ns2:_="">
    <xsd:import namespace="c809249f-bf47-45af-bfdc-f4cb413905d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9249f-bf47-45af-bfdc-f4cb41390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1032C-33BD-463D-81F2-E49856AAA6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9249f-bf47-45af-bfdc-f4cb41390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7C81-EA69-47BE-A07D-CA4CC19B63EC}">
  <ds:schemaRefs>
    <ds:schemaRef ds:uri="http://schemas.microsoft.com/sharepoint/v3/contenttype/forms"/>
  </ds:schemaRefs>
</ds:datastoreItem>
</file>

<file path=customXml/itemProps3.xml><?xml version="1.0" encoding="utf-8"?>
<ds:datastoreItem xmlns:ds="http://schemas.openxmlformats.org/officeDocument/2006/customXml" ds:itemID="{3C5C9790-35BD-4F6F-A52E-82092D0F90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5FEC69-B417-4A3A-B8F2-01425C708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10</Pages>
  <Words>1451</Words>
  <Characters>8274</Characters>
  <Application>Microsoft Office Word</Application>
  <DocSecurity>0</DocSecurity>
  <Lines>68</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Ước lượng dự án nguồn mở</vt:lpstr>
      <vt:lpstr>Ước lượng dự án nguồn mở</vt:lpstr>
    </vt:vector>
  </TitlesOfParts>
  <Company>Techlink Company</Company>
  <LinksUpToDate>false</LinksUpToDate>
  <CharactersWithSpaces>9706</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Ước lượng dự án nguồn mở</dc:title>
  <dc:subject>Tên dự án nguồn mở</dc:subject>
  <dc:creator>Nguyen Duc Tien</dc:creator>
  <cp:keywords/>
  <dc:description>Version 1.0</dc:description>
  <cp:lastModifiedBy>NGUYEN HOANG TUNG 20187282</cp:lastModifiedBy>
  <cp:revision>339</cp:revision>
  <cp:lastPrinted>2008-03-13T11:02:00Z</cp:lastPrinted>
  <dcterms:created xsi:type="dcterms:W3CDTF">2018-10-22T04:18:00Z</dcterms:created>
  <dcterms:modified xsi:type="dcterms:W3CDTF">2022-01-25T15:29:00Z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y fmtid="{D5CDD505-2E9C-101B-9397-08002B2CF9AE}" pid="4" name="ContentTypeId">
    <vt:lpwstr>0x0101006E1CE1E8EA63AA4999BA5B02EFAC962B</vt:lpwstr>
  </property>
</Properties>
</file>